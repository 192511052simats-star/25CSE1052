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  <w:t xml:space="preserve"> SIMATS ENGINEERING</w:t>
      </w:r>
    </w:p>
    <w:p w14:paraId="00000002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ASSESSMENT TOOL 2</w:t>
      </w:r>
    </w:p>
    <w:p w14:paraId="00000003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</w:p>
    <w:p w14:paraId="00000004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34"/>
          <w:szCs w:val="34"/>
          <w14:textFill>
            <w14:solidFill>
              <w14:schemeClr w14:val="tx1"/>
            </w14:solidFill>
          </w14:textFill>
        </w:rPr>
      </w:pPr>
    </w:p>
    <w:p w14:paraId="00000005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COURSE NAME: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Artificial Intelligence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COURSE CODE: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CSA17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00000006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07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08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09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0A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COURSE OUTCOME COVERED</w:t>
      </w:r>
    </w:p>
    <w:p w14:paraId="0000000B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FA5A59E">
      <w:pPr>
        <w:spacing w:before="40" w:after="80"/>
        <w:jc w:val="both"/>
        <w:rPr>
          <w:rFonts w:hint="default" w:ascii="Times New Roman" w:hAnsi="Times New Roman" w:cs="Times New Roman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CO1: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Apply AI basics such as intelligent agents and uninformed search methods to solve problems effectively.</w:t>
      </w:r>
      <w:r>
        <w:rPr>
          <w:rFonts w:hint="default" w:ascii="Times New Roman" w:hAnsi="Times New Roman" w:cs="Times New Roman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( BL3)</w:t>
      </w:r>
    </w:p>
    <w:p w14:paraId="6F463787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</w:p>
    <w:p w14:paraId="0000000E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 xml:space="preserve">Assessment Tool Weightage: </w:t>
      </w:r>
      <w:r>
        <w:rPr>
          <w:rFonts w:hint="default" w:ascii="Times New Roman" w:hAnsi="Times New Roman" w:cs="Times New Roman"/>
          <w:i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0%</w:t>
      </w:r>
    </w:p>
    <w:p w14:paraId="0000000F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15E689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QUESTIONS: 3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Duration : 1 Hour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00000012">
      <w:pPr>
        <w:ind w:left="5760" w:firstLine="720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Total Marks:30</w:t>
      </w:r>
    </w:p>
    <w:p w14:paraId="00000013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7">
      <w:pPr>
        <w:ind w:left="2880" w:firstLine="72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Annexure A</w:t>
      </w:r>
    </w:p>
    <w:p w14:paraId="44AE617F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0000001A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Constraint-Based Problem Solving</w:t>
      </w:r>
    </w:p>
    <w:p w14:paraId="0000001B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C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D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1E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F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20">
      <w:pPr>
        <w:rPr>
          <w:rFonts w:hint="default" w:ascii="Times New Roman" w:hAnsi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Code of Conduct:</w:t>
      </w:r>
    </w:p>
    <w:p w14:paraId="00000021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22">
      <w:pPr>
        <w:jc w:val="both"/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I ____________________ (Name / Reg No) certify that this submission is my original work and that I have adhered to the guidelines specified for this assessment.</w:t>
      </w:r>
    </w:p>
    <w:p w14:paraId="00000023">
      <w:pPr>
        <w:jc w:val="both"/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I understand that any violation of academic integrity rules will result in disciplinary action.</w:t>
      </w:r>
    </w:p>
    <w:p w14:paraId="00000024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25">
      <w:pPr>
        <w:rPr>
          <w:rFonts w:hint="default" w:ascii="Times New Roman" w:hAnsi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Signature of the student:</w:t>
      </w:r>
    </w:p>
    <w:p w14:paraId="00000026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0000027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0E19C07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5E05CAA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6D90E6E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B3C74AE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B152417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704E95F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0E1D6B7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9F3C51D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BEBAD1D">
      <w:pPr>
        <w:rPr>
          <w:rFonts w:hint="default" w:ascii="Times New Roman" w:hAnsi="Times New Roman" w:cs="Times New Roman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D3B2678">
      <w:pPr>
        <w:ind w:left="360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6B9F3A">
      <w:pPr>
        <w:ind w:left="360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Annexure A</w:t>
      </w:r>
    </w:p>
    <w:p w14:paraId="719B93AB">
      <w:pPr>
        <w:ind w:left="1440" w:firstLine="72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8C4B663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Constraint-Based Problem Solving</w:t>
      </w:r>
    </w:p>
    <w:p w14:paraId="18863DC8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1870C5">
      <w:pPr>
        <w:pStyle w:val="19"/>
        <w:numPr>
          <w:ilvl w:val="0"/>
          <w:numId w:val="1"/>
        </w:numPr>
        <w:spacing w:before="80" w:after="4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hospital needs to assign 3 doctors (D1, D2, D3) to 3 shifts (Morning, Afternoon, Night) such that:</w:t>
      </w:r>
    </w:p>
    <w:p w14:paraId="39AB25BC">
      <w:pPr>
        <w:pStyle w:val="19"/>
        <w:spacing w:before="80" w:after="40"/>
        <w:ind w:left="81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Constraints:</w:t>
      </w:r>
    </w:p>
    <w:p w14:paraId="75D373FC">
      <w:pPr>
        <w:pStyle w:val="19"/>
        <w:numPr>
          <w:ilvl w:val="0"/>
          <w:numId w:val="2"/>
        </w:numPr>
        <w:spacing w:before="80" w:after="4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D1 cannot work Night shift </w:t>
      </w:r>
    </w:p>
    <w:p w14:paraId="4C1590D1">
      <w:pPr>
        <w:pStyle w:val="19"/>
        <w:numPr>
          <w:ilvl w:val="0"/>
          <w:numId w:val="2"/>
        </w:numPr>
        <w:spacing w:before="80" w:after="4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D2 must work before D3 (Morning &lt; Afternoon &lt; Night) </w:t>
      </w:r>
    </w:p>
    <w:p w14:paraId="72618EF2">
      <w:pPr>
        <w:pStyle w:val="19"/>
        <w:numPr>
          <w:ilvl w:val="0"/>
          <w:numId w:val="2"/>
        </w:numPr>
        <w:spacing w:before="80" w:after="4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Only one doctor per shift </w:t>
      </w:r>
    </w:p>
    <w:p w14:paraId="23B5BEC5">
      <w:pPr>
        <w:pStyle w:val="19"/>
        <w:numPr>
          <w:ilvl w:val="0"/>
          <w:numId w:val="2"/>
        </w:numPr>
        <w:spacing w:before="80" w:after="4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D3 cannot work Morning </w:t>
      </w:r>
    </w:p>
    <w:p w14:paraId="39A7BA14">
      <w:pPr>
        <w:pStyle w:val="19"/>
        <w:numPr>
          <w:ilvl w:val="0"/>
          <w:numId w:val="2"/>
        </w:numPr>
        <w:spacing w:before="80" w:after="4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All doctors must be assigned exactly one shift </w:t>
      </w:r>
    </w:p>
    <w:p w14:paraId="75395DC1">
      <w:pPr>
        <w:spacing w:before="80" w:after="40"/>
        <w:ind w:left="450"/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Apply Backtracking Search to find a valid assignment with all intermediate steps and constraint checks. </w:t>
      </w: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State the final valid schedule</w:t>
      </w: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ab/>
      </w:r>
    </w:p>
    <w:p w14:paraId="039A6C8B">
      <w:pPr>
        <w:pStyle w:val="12"/>
        <w:numPr>
          <w:ilvl w:val="0"/>
          <w:numId w:val="1"/>
        </w:numP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A robot operates in a </w:t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>grid environment (5×5)</w:t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. It must move from </w:t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>Start (S)</w:t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to </w:t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>Goal (G)</w:t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. Obstacles block certain paths.</w:t>
      </w:r>
    </w:p>
    <w:p w14:paraId="5642B429">
      <w:pPr>
        <w:pStyle w:val="4"/>
        <w:ind w:firstLine="450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13"/>
          <w:rFonts w:hint="default" w:ascii="Times New Roman" w:hAnsi="Times New Roman" w:cs="Times New Roman"/>
          <w:b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Constraints:</w:t>
      </w:r>
    </w:p>
    <w:p w14:paraId="5806746A">
      <w:pPr>
        <w:numPr>
          <w:ilvl w:val="0"/>
          <w:numId w:val="3"/>
        </w:numPr>
        <w:spacing w:before="100" w:beforeAutospacing="1" w:after="100" w:afterAutospacing="1"/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Movement allowed: Up, Down, Left, Right </w:t>
      </w:r>
    </w:p>
    <w:p w14:paraId="0AACF974">
      <w:pPr>
        <w:numPr>
          <w:ilvl w:val="0"/>
          <w:numId w:val="3"/>
        </w:numPr>
        <w:spacing w:before="100" w:beforeAutospacing="1" w:after="100" w:afterAutospacing="1"/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Cost of each move = 1 </w:t>
      </w:r>
    </w:p>
    <w:p w14:paraId="28EA7CAE">
      <w:pPr>
        <w:numPr>
          <w:ilvl w:val="0"/>
          <w:numId w:val="3"/>
        </w:numPr>
        <w:spacing w:before="100" w:beforeAutospacing="1" w:after="100" w:afterAutospacing="1"/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Cannot pass through obstacles </w:t>
      </w:r>
    </w:p>
    <w:p w14:paraId="0A295A43">
      <w:pPr>
        <w:numPr>
          <w:ilvl w:val="0"/>
          <w:numId w:val="3"/>
        </w:numPr>
        <w:spacing w:before="100" w:beforeAutospacing="1" w:after="100" w:afterAutospacing="1"/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Use </w:t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>Manhattan Distance heuristic</w:t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Style w:val="13"/>
          <w:rFonts w:hint="default" w:ascii="Times New Roman" w:hAnsi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1B17BD22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>Using above constraints and BFS Search Algorithm  Show step-by-step node expansion and priority queue updates and determine the optimal path and cost</w:t>
      </w:r>
      <w:r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 xml:space="preserve">.                        </w:t>
      </w:r>
    </w:p>
    <w:p w14:paraId="6F786121">
      <w:pPr>
        <w:pStyle w:val="19"/>
        <w:ind w:left="1530"/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FDFCAF">
      <w:pPr>
        <w:pStyle w:val="19"/>
        <w:numPr>
          <w:ilvl w:val="0"/>
          <w:numId w:val="1"/>
        </w:numPr>
        <w:jc w:val="both"/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8D3B5AC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The building is represented as a grid of rooms. The robot starts at position S and must reach a survivor located at G.</w:t>
      </w:r>
    </w:p>
    <w:p w14:paraId="3CED30C5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</w:p>
    <w:p w14:paraId="7274D2A0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Constraints:</w:t>
      </w:r>
    </w:p>
    <w:p w14:paraId="06C134E5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The robot can move up, down, left, right </w:t>
      </w:r>
    </w:p>
    <w:p w14:paraId="3D16F6E7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Some cells are blocked (obstacles) and cannot be traversed </w:t>
      </w:r>
    </w:p>
    <w:p w14:paraId="350AE139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The robot has limited sensing capability (can only observe adjacent cells) </w:t>
      </w:r>
    </w:p>
    <w:p w14:paraId="7D6F115C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Each movement has a cost of 1, but entering risky zones has an additional cost of 2 </w:t>
      </w:r>
    </w:p>
    <w:p w14:paraId="28F9E578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The robot must minimize total cost while ensuring safe navigation </w:t>
      </w:r>
    </w:p>
    <w:p w14:paraId="15E4E791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The robot must update its knowledge dynamically (online search scenario) </w:t>
      </w:r>
    </w:p>
    <w:p w14:paraId="09945748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</w:p>
    <w:p w14:paraId="1AE52213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Tasks:</w:t>
      </w:r>
    </w:p>
    <w:p w14:paraId="760C4D01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a) Analyze all the given constraints and explain how they affect the robot’s decision-making process.</w:t>
      </w:r>
    </w:p>
    <w:p w14:paraId="50F30CD5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b) Develop a solution approach using an appropriate search strategy (e.g., Uniform Cost Search / Online Search Agent). Clearly explain the steps involved.</w:t>
      </w:r>
    </w:p>
    <w:p w14:paraId="17402FC2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c) Demonstrate how the robot applies AI concepts such as:</w:t>
      </w:r>
    </w:p>
    <w:p w14:paraId="1474D9EE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Intelligent agents </w:t>
      </w:r>
    </w:p>
    <w:p w14:paraId="61D938A1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Rationality </w:t>
      </w:r>
    </w:p>
    <w:p w14:paraId="655E6907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 xml:space="preserve">Environment type </w:t>
      </w:r>
    </w:p>
    <w:p w14:paraId="71F02B00">
      <w:pPr>
        <w:jc w:val="both"/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lang w:eastAsia="en-IN"/>
          <w14:textFill>
            <w14:solidFill>
              <w14:schemeClr w14:val="tx1"/>
            </w14:solidFill>
          </w14:textFill>
        </w:rPr>
        <w:t>d) Justify why your chosen approach is the most suitable for solving this problem under the given constraints.</w:t>
      </w:r>
    </w:p>
    <w:p w14:paraId="78330FF1">
      <w:pPr>
        <w:jc w:val="both"/>
        <w:rPr>
          <w:rFonts w:hint="default"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Cs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59F7928D">
      <w:pPr>
        <w:spacing w:before="60" w:after="40"/>
        <w:ind w:left="450"/>
        <w:jc w:val="both"/>
        <w:rPr>
          <w:rFonts w:hint="default" w:ascii="Times New Roman" w:hAnsi="Times New Roman" w:cs="Times New Roman"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BA4E89A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E613B1F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6A6713">
      <w:pPr>
        <w:spacing w:before="120" w:after="80"/>
        <w:ind w:left="450"/>
        <w:rPr>
          <w:rFonts w:hint="default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RUBRICS FOR CALCULATION:</w:t>
      </w:r>
    </w:p>
    <w:p w14:paraId="3E306C26">
      <w:pPr>
        <w:spacing w:before="120" w:after="80"/>
        <w:ind w:left="4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10864" w:type="dxa"/>
        <w:tblInd w:w="-7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6F31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4" w:hRule="atLeast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F9EC">
            <w:pPr>
              <w:ind w:left="450"/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D184">
            <w:pPr>
              <w:ind w:left="450"/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80C7">
            <w:pPr>
              <w:ind w:left="450"/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4B9B">
            <w:pPr>
              <w:ind w:left="450"/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2FB6">
            <w:pPr>
              <w:ind w:left="450"/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07A7">
            <w:pPr>
              <w:ind w:left="205"/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Level 1 (Beginning)</w:t>
            </w:r>
          </w:p>
        </w:tc>
      </w:tr>
      <w:tr w14:paraId="4881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5B6F">
            <w:pPr>
              <w:ind w:left="450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8D42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184E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67F1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348D7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3419">
            <w:pPr>
              <w:ind w:left="25"/>
              <w:jc w:val="center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Fails to identify constraints correctly</w:t>
            </w:r>
          </w:p>
        </w:tc>
      </w:tr>
      <w:tr w14:paraId="7685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7269">
            <w:pPr>
              <w:ind w:left="450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EFD83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5C7E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EF57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C4D5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EC41">
            <w:pPr>
              <w:ind w:left="25"/>
              <w:jc w:val="center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meaningful analysis or prioritization</w:t>
            </w:r>
          </w:p>
        </w:tc>
      </w:tr>
      <w:tr w14:paraId="0738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02C1">
            <w:pPr>
              <w:ind w:left="450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A69D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C2A7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76FA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4DD5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A544">
            <w:pPr>
              <w:ind w:left="25"/>
              <w:jc w:val="center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Solutions do not meet constraints</w:t>
            </w:r>
          </w:p>
        </w:tc>
      </w:tr>
      <w:tr w14:paraId="6815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8141">
            <w:pPr>
              <w:ind w:left="450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5F2D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FC8B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2701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2847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209B">
            <w:pPr>
              <w:ind w:left="118"/>
              <w:jc w:val="center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Unable to apply relevant concepts</w:t>
            </w:r>
          </w:p>
        </w:tc>
      </w:tr>
      <w:tr w14:paraId="38F1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5B95">
            <w:pPr>
              <w:ind w:left="450"/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1AA6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42FF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11AB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AF94">
            <w:pPr>
              <w:ind w:left="118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8E2B">
            <w:pPr>
              <w:ind w:left="118"/>
              <w:jc w:val="center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justification provided</w:t>
            </w:r>
          </w:p>
        </w:tc>
      </w:tr>
    </w:tbl>
    <w:p w14:paraId="771B1E63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D92BD05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D60E91C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1B7C54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A482EF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83D033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B6C631C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85F1CE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B1F00E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D94FB1B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5F6113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178ABD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64DE97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F340D3F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822E57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965909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A16A534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5BBD948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37717F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85F922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951CEB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599359">
      <w:pPr>
        <w:pStyle w:val="19"/>
        <w:autoSpaceDE w:val="0"/>
        <w:autoSpaceDN w:val="0"/>
        <w:adjustRightInd w:val="0"/>
        <w:ind w:left="81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235035">
      <w:pPr>
        <w:pStyle w:val="10"/>
        <w:spacing w:line="360" w:lineRule="auto"/>
        <w:ind w:right="853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Annexure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A</w:t>
      </w:r>
    </w:p>
    <w:p w14:paraId="50E95F6D">
      <w:pPr>
        <w:pStyle w:val="3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Constraint-Based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Problem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:u w:val="single"/>
          <w14:textFill>
            <w14:solidFill>
              <w14:schemeClr w14:val="tx1"/>
            </w14:solidFill>
          </w14:textFill>
        </w:rPr>
        <w:t>Solving</w:t>
      </w:r>
    </w:p>
    <w:p w14:paraId="1DFE8CF9">
      <w:pPr>
        <w:pStyle w:val="10"/>
        <w:spacing w:before="78" w:line="360" w:lineRule="auto"/>
        <w:jc w:val="left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F96D9F">
      <w:pPr>
        <w:pStyle w:val="19"/>
        <w:numPr>
          <w:ilvl w:val="0"/>
          <w:numId w:val="6"/>
        </w:numPr>
        <w:tabs>
          <w:tab w:val="left" w:pos="1234"/>
        </w:tabs>
        <w:spacing w:before="0" w:after="0" w:line="360" w:lineRule="auto"/>
        <w:ind w:left="1234" w:right="1122" w:hanging="361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hospital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needs to assign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 doctors (D1, D2, D3)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 3 shifts (Morning, Afternoon, Night) such that:</w:t>
      </w:r>
    </w:p>
    <w:p w14:paraId="15668C54">
      <w:pPr>
        <w:pStyle w:val="10"/>
        <w:spacing w:before="76" w:line="360" w:lineRule="auto"/>
        <w:ind w:left="1686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Constraints:</w:t>
      </w:r>
    </w:p>
    <w:p w14:paraId="54615C13">
      <w:pPr>
        <w:pStyle w:val="19"/>
        <w:numPr>
          <w:ilvl w:val="1"/>
          <w:numId w:val="6"/>
        </w:numPr>
        <w:tabs>
          <w:tab w:val="left" w:pos="2406"/>
        </w:tabs>
        <w:spacing w:before="80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D1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cannot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work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Night</w:t>
      </w:r>
      <w:r>
        <w:rPr>
          <w:rFonts w:hint="default" w:ascii="Times New Roman" w:hAnsi="Times New Roman" w:cs="Times New Roman"/>
          <w:color w:val="000000" w:themeColor="text1"/>
          <w:spacing w:val="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shift</w:t>
      </w:r>
    </w:p>
    <w:p w14:paraId="20994CED">
      <w:pPr>
        <w:pStyle w:val="19"/>
        <w:numPr>
          <w:ilvl w:val="1"/>
          <w:numId w:val="6"/>
        </w:numPr>
        <w:tabs>
          <w:tab w:val="left" w:pos="2406"/>
        </w:tabs>
        <w:spacing w:before="79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D2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</w:t>
      </w:r>
      <w:r>
        <w:rPr>
          <w:rFonts w:hint="default" w:ascii="Times New Roman" w:hAnsi="Times New Roman" w:cs="Times New Roman"/>
          <w:color w:val="000000" w:themeColor="text1"/>
          <w:spacing w:val="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work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before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D3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(Morning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Afternoon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Night)</w:t>
      </w:r>
    </w:p>
    <w:p w14:paraId="4165E4B4">
      <w:pPr>
        <w:pStyle w:val="19"/>
        <w:numPr>
          <w:ilvl w:val="1"/>
          <w:numId w:val="6"/>
        </w:numPr>
        <w:tabs>
          <w:tab w:val="left" w:pos="2406"/>
        </w:tabs>
        <w:spacing w:before="79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Only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one</w:t>
      </w:r>
      <w:r>
        <w:rPr>
          <w:rFonts w:hint="default" w:ascii="Times New Roman" w:hAnsi="Times New Roman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doctor</w:t>
      </w:r>
      <w:r>
        <w:rPr>
          <w:rFonts w:hint="default" w:ascii="Times New Roman" w:hAnsi="Times New Roman" w:cs="Times New Roman"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</w:t>
      </w:r>
      <w:r>
        <w:rPr>
          <w:rFonts w:hint="default" w:ascii="Times New Roman" w:hAnsi="Times New Roman" w:cs="Times New Roman"/>
          <w:color w:val="000000" w:themeColor="text1"/>
          <w:spacing w:val="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shift</w:t>
      </w:r>
    </w:p>
    <w:p w14:paraId="78421AFB">
      <w:pPr>
        <w:pStyle w:val="19"/>
        <w:numPr>
          <w:ilvl w:val="1"/>
          <w:numId w:val="6"/>
        </w:numPr>
        <w:tabs>
          <w:tab w:val="left" w:pos="2406"/>
        </w:tabs>
        <w:spacing w:before="79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D3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cannot</w:t>
      </w:r>
      <w:r>
        <w:rPr>
          <w:rFonts w:hint="default" w:ascii="Times New Roman" w:hAnsi="Times New Roman" w:cs="Times New Roman"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work</w:t>
      </w:r>
      <w:r>
        <w:rPr>
          <w:rFonts w:hint="default" w:ascii="Times New Roman" w:hAnsi="Times New Roman" w:cs="Times New Roman"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Morning</w:t>
      </w:r>
    </w:p>
    <w:p w14:paraId="2B5A6C2F">
      <w:pPr>
        <w:pStyle w:val="19"/>
        <w:numPr>
          <w:ilvl w:val="1"/>
          <w:numId w:val="6"/>
        </w:numPr>
        <w:tabs>
          <w:tab w:val="left" w:pos="2406"/>
        </w:tabs>
        <w:spacing w:before="80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All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doctors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</w:t>
      </w:r>
      <w:r>
        <w:rPr>
          <w:rFonts w:hint="default" w:ascii="Times New Roman" w:hAnsi="Times New Roman" w:cs="Times New Roman"/>
          <w:color w:val="000000" w:themeColor="text1"/>
          <w:spacing w:val="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be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assigned exactly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one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shift</w:t>
      </w:r>
    </w:p>
    <w:p w14:paraId="1723EF09">
      <w:pPr>
        <w:pStyle w:val="10"/>
        <w:spacing w:before="79" w:line="360" w:lineRule="auto"/>
        <w:ind w:left="1326" w:right="828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Apply</w:t>
      </w:r>
      <w:r>
        <w:rPr>
          <w:rFonts w:hint="default" w:ascii="Times New Roman" w:hAnsi="Times New Roman" w:cs="Times New Roman"/>
          <w:color w:val="000000" w:themeColor="text1"/>
          <w:spacing w:val="2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Backtracking</w:t>
      </w:r>
      <w:r>
        <w:rPr>
          <w:rFonts w:hint="default" w:ascii="Times New Roman" w:hAnsi="Times New Roman" w:cs="Times New Roman"/>
          <w:color w:val="000000" w:themeColor="text1"/>
          <w:spacing w:val="3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Search</w:t>
      </w:r>
      <w:r>
        <w:rPr>
          <w:rFonts w:hint="default" w:ascii="Times New Roman" w:hAnsi="Times New Roman" w:cs="Times New Roman"/>
          <w:color w:val="000000" w:themeColor="text1"/>
          <w:spacing w:val="2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Times New Roman" w:hAnsi="Times New Roman" w:cs="Times New Roman"/>
          <w:color w:val="000000" w:themeColor="text1"/>
          <w:spacing w:val="3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find</w:t>
      </w:r>
      <w:r>
        <w:rPr>
          <w:rFonts w:hint="default" w:ascii="Times New Roman" w:hAnsi="Times New Roman" w:cs="Times New Roman"/>
          <w:color w:val="000000" w:themeColor="text1"/>
          <w:spacing w:val="3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3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valid</w:t>
      </w:r>
      <w:r>
        <w:rPr>
          <w:rFonts w:hint="default" w:ascii="Times New Roman" w:hAnsi="Times New Roman" w:cs="Times New Roman"/>
          <w:color w:val="000000" w:themeColor="text1"/>
          <w:spacing w:val="3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assignment</w:t>
      </w:r>
      <w:r>
        <w:rPr>
          <w:rFonts w:hint="default" w:ascii="Times New Roman" w:hAnsi="Times New Roman" w:cs="Times New Roman"/>
          <w:color w:val="000000" w:themeColor="text1"/>
          <w:spacing w:val="3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Times New Roman" w:hAnsi="Times New Roman" w:cs="Times New Roman"/>
          <w:color w:val="000000" w:themeColor="text1"/>
          <w:spacing w:val="2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all</w:t>
      </w:r>
      <w:r>
        <w:rPr>
          <w:rFonts w:hint="default" w:ascii="Times New Roman" w:hAnsi="Times New Roman" w:cs="Times New Roman"/>
          <w:color w:val="000000" w:themeColor="text1"/>
          <w:spacing w:val="3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intermediate</w:t>
      </w:r>
      <w:r>
        <w:rPr>
          <w:rFonts w:hint="default" w:ascii="Times New Roman" w:hAnsi="Times New Roman" w:cs="Times New Roman"/>
          <w:color w:val="000000" w:themeColor="text1"/>
          <w:spacing w:val="3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steps</w:t>
      </w:r>
      <w:r>
        <w:rPr>
          <w:rFonts w:hint="default" w:ascii="Times New Roman" w:hAnsi="Times New Roman" w:cs="Times New Roman"/>
          <w:color w:val="000000" w:themeColor="text1"/>
          <w:spacing w:val="3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 constraint checks. State the final valid schedule</w:t>
      </w:r>
    </w:p>
    <w:p w14:paraId="4B5969B3">
      <w:pPr>
        <w:pStyle w:val="4"/>
        <w:spacing w:before="38" w:line="360" w:lineRule="auto"/>
        <w:ind w:firstLine="690" w:firstLineChars="25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Answer:</w:t>
      </w:r>
    </w:p>
    <w:p w14:paraId="248CB74B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CSP formulation: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Variables: D1, D2, D3 (each doctor). Domain of each: {Morning (M),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Afternoon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(A),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Night (N)}. Constraints: C1: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D1 ≠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N.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C2: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shift(D2) &lt; shift(D3) in the order M &lt; A &lt; N. C3: all-different (one doctor per shift, each doctor exactly one shift). C4: D3 ≠ M. Variable order: D1, D2, D3; value order: M, A, N.</w:t>
      </w:r>
    </w:p>
    <w:p w14:paraId="464DA371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C7E8F0D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A16DF88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9290FCB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9A9F1BD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401EE5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0D936A">
      <w:pPr>
        <w:pStyle w:val="10"/>
        <w:spacing w:before="55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FA73073">
      <w:pPr>
        <w:pStyle w:val="10"/>
        <w:spacing w:before="2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0" w:type="auto"/>
        <w:tblInd w:w="1244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2900"/>
        <w:gridCol w:w="3602"/>
        <w:gridCol w:w="1503"/>
      </w:tblGrid>
      <w:tr w14:paraId="4AF453F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00" w:type="dxa"/>
            <w:shd w:val="clear" w:color="auto" w:fill="D9E1F3"/>
          </w:tcPr>
          <w:p w14:paraId="7809A14F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Step</w:t>
            </w:r>
          </w:p>
        </w:tc>
        <w:tc>
          <w:tcPr>
            <w:tcW w:w="2900" w:type="dxa"/>
            <w:shd w:val="clear" w:color="auto" w:fill="D9E1F3"/>
          </w:tcPr>
          <w:p w14:paraId="71C051D5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Assignment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tried</w:t>
            </w:r>
          </w:p>
        </w:tc>
        <w:tc>
          <w:tcPr>
            <w:tcW w:w="3602" w:type="dxa"/>
            <w:shd w:val="clear" w:color="auto" w:fill="D9E1F3"/>
          </w:tcPr>
          <w:p w14:paraId="5CF45C30">
            <w:pPr>
              <w:pStyle w:val="20"/>
              <w:spacing w:before="19" w:line="360" w:lineRule="auto"/>
              <w:ind w:left="82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Constraint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1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check</w:t>
            </w:r>
          </w:p>
        </w:tc>
        <w:tc>
          <w:tcPr>
            <w:tcW w:w="1503" w:type="dxa"/>
            <w:shd w:val="clear" w:color="auto" w:fill="D9E1F3"/>
          </w:tcPr>
          <w:p w14:paraId="406A79E3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Result</w:t>
            </w:r>
          </w:p>
        </w:tc>
      </w:tr>
      <w:tr w14:paraId="520701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00" w:type="dxa"/>
          </w:tcPr>
          <w:p w14:paraId="04E379EB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900" w:type="dxa"/>
          </w:tcPr>
          <w:p w14:paraId="7A6DDB56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D1 =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3602" w:type="dxa"/>
          </w:tcPr>
          <w:p w14:paraId="3CE90F5E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C1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(not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Night)</w:t>
            </w:r>
          </w:p>
        </w:tc>
        <w:tc>
          <w:tcPr>
            <w:tcW w:w="1503" w:type="dxa"/>
          </w:tcPr>
          <w:p w14:paraId="64323545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Accept</w:t>
            </w:r>
          </w:p>
        </w:tc>
      </w:tr>
      <w:tr w14:paraId="05C16A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00" w:type="dxa"/>
          </w:tcPr>
          <w:p w14:paraId="50C1D07B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900" w:type="dxa"/>
          </w:tcPr>
          <w:p w14:paraId="2DAF368F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D2 =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3602" w:type="dxa"/>
          </w:tcPr>
          <w:p w14:paraId="01DDD2B5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(Morning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9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already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taken)</w:t>
            </w:r>
          </w:p>
        </w:tc>
        <w:tc>
          <w:tcPr>
            <w:tcW w:w="1503" w:type="dxa"/>
          </w:tcPr>
          <w:p w14:paraId="0FC48430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</w:p>
        </w:tc>
      </w:tr>
      <w:tr w14:paraId="5D207A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600" w:type="dxa"/>
          </w:tcPr>
          <w:p w14:paraId="5E956465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00" w:type="dxa"/>
          </w:tcPr>
          <w:p w14:paraId="7273E874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D2 =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602" w:type="dxa"/>
          </w:tcPr>
          <w:p w14:paraId="118E7EBB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C2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not yet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testable</w:t>
            </w:r>
          </w:p>
        </w:tc>
        <w:tc>
          <w:tcPr>
            <w:tcW w:w="1503" w:type="dxa"/>
          </w:tcPr>
          <w:p w14:paraId="6D9CB913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Accept</w:t>
            </w:r>
          </w:p>
        </w:tc>
      </w:tr>
      <w:tr w14:paraId="6A8E73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00" w:type="dxa"/>
          </w:tcPr>
          <w:p w14:paraId="6FA504D5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00" w:type="dxa"/>
          </w:tcPr>
          <w:p w14:paraId="6C092351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3602" w:type="dxa"/>
          </w:tcPr>
          <w:p w14:paraId="714624B0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(taken);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C4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(D3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≠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M)</w:t>
            </w:r>
          </w:p>
        </w:tc>
        <w:tc>
          <w:tcPr>
            <w:tcW w:w="1503" w:type="dxa"/>
          </w:tcPr>
          <w:p w14:paraId="3C20B910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</w:p>
        </w:tc>
      </w:tr>
      <w:tr w14:paraId="243806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00" w:type="dxa"/>
          </w:tcPr>
          <w:p w14:paraId="283B4AD0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900" w:type="dxa"/>
          </w:tcPr>
          <w:p w14:paraId="709336B7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602" w:type="dxa"/>
          </w:tcPr>
          <w:p w14:paraId="454911B6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(Afternoon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taken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by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7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D2)</w:t>
            </w:r>
          </w:p>
        </w:tc>
        <w:tc>
          <w:tcPr>
            <w:tcW w:w="1503" w:type="dxa"/>
          </w:tcPr>
          <w:p w14:paraId="55F7B96B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</w:p>
        </w:tc>
      </w:tr>
      <w:tr w14:paraId="0325BC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00" w:type="dxa"/>
          </w:tcPr>
          <w:p w14:paraId="4A76D309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900" w:type="dxa"/>
          </w:tcPr>
          <w:p w14:paraId="1A7B5F34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602" w:type="dxa"/>
          </w:tcPr>
          <w:p w14:paraId="36E0E46F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C4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C2: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&lt;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N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  <w:tc>
          <w:tcPr>
            <w:tcW w:w="1503" w:type="dxa"/>
          </w:tcPr>
          <w:p w14:paraId="59BA22E6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SOLUTION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1</w:t>
            </w:r>
          </w:p>
        </w:tc>
      </w:tr>
      <w:tr w14:paraId="33383A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00" w:type="dxa"/>
          </w:tcPr>
          <w:p w14:paraId="177B79EC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2900" w:type="dxa"/>
          </w:tcPr>
          <w:p w14:paraId="21CD50E6">
            <w:pPr>
              <w:pStyle w:val="20"/>
              <w:spacing w:before="10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Continue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to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enumerate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all solutions: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7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backtrack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9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to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</w:t>
            </w:r>
          </w:p>
        </w:tc>
        <w:tc>
          <w:tcPr>
            <w:tcW w:w="3602" w:type="dxa"/>
          </w:tcPr>
          <w:p w14:paraId="5EBCAB34">
            <w:pPr>
              <w:pStyle w:val="20"/>
              <w:spacing w:before="0" w:line="360" w:lineRule="auto"/>
              <w:ind w:left="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3" w:type="dxa"/>
          </w:tcPr>
          <w:p w14:paraId="4312EAD1">
            <w:pPr>
              <w:pStyle w:val="20"/>
              <w:spacing w:before="0" w:line="360" w:lineRule="auto"/>
              <w:ind w:left="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986B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00" w:type="dxa"/>
          </w:tcPr>
          <w:p w14:paraId="2C98F95C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900" w:type="dxa"/>
          </w:tcPr>
          <w:p w14:paraId="3DE2227A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 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602" w:type="dxa"/>
          </w:tcPr>
          <w:p w14:paraId="5EC07635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  <w:tc>
          <w:tcPr>
            <w:tcW w:w="1503" w:type="dxa"/>
          </w:tcPr>
          <w:p w14:paraId="22100967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Accept</w:t>
            </w:r>
          </w:p>
        </w:tc>
      </w:tr>
      <w:tr w14:paraId="5648D8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600" w:type="dxa"/>
          </w:tcPr>
          <w:p w14:paraId="39D24F22">
            <w:pPr>
              <w:pStyle w:val="20"/>
              <w:spacing w:before="20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900" w:type="dxa"/>
          </w:tcPr>
          <w:p w14:paraId="5067FBFB">
            <w:pPr>
              <w:pStyle w:val="20"/>
              <w:spacing w:before="20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D2=N,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 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3602" w:type="dxa"/>
          </w:tcPr>
          <w:p w14:paraId="047AC065">
            <w:pPr>
              <w:pStyle w:val="20"/>
              <w:spacing w:before="20"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C4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</w:p>
        </w:tc>
        <w:tc>
          <w:tcPr>
            <w:tcW w:w="1503" w:type="dxa"/>
          </w:tcPr>
          <w:p w14:paraId="1E40CE95">
            <w:pPr>
              <w:pStyle w:val="20"/>
              <w:spacing w:line="360" w:lineRule="auto"/>
              <w:ind w:right="593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backtrack</w:t>
            </w:r>
          </w:p>
        </w:tc>
      </w:tr>
      <w:tr w14:paraId="7BE1BB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00" w:type="dxa"/>
          </w:tcPr>
          <w:p w14:paraId="02F994B7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900" w:type="dxa"/>
          </w:tcPr>
          <w:p w14:paraId="50B470DD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D2=N,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 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602" w:type="dxa"/>
          </w:tcPr>
          <w:p w14:paraId="14FAD954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C2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(N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not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before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7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A)</w:t>
            </w:r>
          </w:p>
        </w:tc>
        <w:tc>
          <w:tcPr>
            <w:tcW w:w="1503" w:type="dxa"/>
          </w:tcPr>
          <w:p w14:paraId="28F0ECBE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</w:p>
        </w:tc>
      </w:tr>
      <w:tr w14:paraId="0E377A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600" w:type="dxa"/>
          </w:tcPr>
          <w:p w14:paraId="25FA97FB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900" w:type="dxa"/>
          </w:tcPr>
          <w:p w14:paraId="7CAF66BE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D2=N,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 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602" w:type="dxa"/>
          </w:tcPr>
          <w:p w14:paraId="1351CCF1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(taken)</w:t>
            </w:r>
          </w:p>
        </w:tc>
        <w:tc>
          <w:tcPr>
            <w:tcW w:w="1503" w:type="dxa"/>
          </w:tcPr>
          <w:p w14:paraId="3D31B7C9">
            <w:pPr>
              <w:pStyle w:val="20"/>
              <w:spacing w:before="10" w:line="360" w:lineRule="auto"/>
              <w:ind w:right="374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 → backtrack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to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</w:tr>
      <w:tr w14:paraId="35AD3B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600" w:type="dxa"/>
          </w:tcPr>
          <w:p w14:paraId="3261B0D0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900" w:type="dxa"/>
          </w:tcPr>
          <w:p w14:paraId="2DC288E0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D1 =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602" w:type="dxa"/>
          </w:tcPr>
          <w:p w14:paraId="72DA2CA6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C1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  <w:tc>
          <w:tcPr>
            <w:tcW w:w="1503" w:type="dxa"/>
          </w:tcPr>
          <w:p w14:paraId="1E5BDC68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Accept</w:t>
            </w:r>
          </w:p>
        </w:tc>
      </w:tr>
      <w:tr w14:paraId="5CE4A0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00" w:type="dxa"/>
          </w:tcPr>
          <w:p w14:paraId="3C1B0E96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900" w:type="dxa"/>
          </w:tcPr>
          <w:p w14:paraId="23F60889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3602" w:type="dxa"/>
          </w:tcPr>
          <w:p w14:paraId="09E0657D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  <w:tc>
          <w:tcPr>
            <w:tcW w:w="1503" w:type="dxa"/>
          </w:tcPr>
          <w:p w14:paraId="7014FEB0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Accept</w:t>
            </w:r>
          </w:p>
        </w:tc>
      </w:tr>
      <w:tr w14:paraId="7D0363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00" w:type="dxa"/>
          </w:tcPr>
          <w:p w14:paraId="52BBE410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900" w:type="dxa"/>
          </w:tcPr>
          <w:p w14:paraId="364B2565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 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602" w:type="dxa"/>
          </w:tcPr>
          <w:p w14:paraId="3639F05A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(both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taken)</w:t>
            </w:r>
          </w:p>
        </w:tc>
        <w:tc>
          <w:tcPr>
            <w:tcW w:w="1503" w:type="dxa"/>
          </w:tcPr>
          <w:p w14:paraId="59C81017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</w:p>
        </w:tc>
      </w:tr>
      <w:tr w14:paraId="62DB32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600" w:type="dxa"/>
          </w:tcPr>
          <w:p w14:paraId="57347F5B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900" w:type="dxa"/>
          </w:tcPr>
          <w:p w14:paraId="1B25471C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D2=M,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602" w:type="dxa"/>
          </w:tcPr>
          <w:p w14:paraId="2E9F09CD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C4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C2: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&lt;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OK</w:t>
            </w:r>
          </w:p>
        </w:tc>
        <w:tc>
          <w:tcPr>
            <w:tcW w:w="1503" w:type="dxa"/>
          </w:tcPr>
          <w:p w14:paraId="41E57472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SOLUTION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</w:p>
        </w:tc>
      </w:tr>
      <w:tr w14:paraId="69FEA8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600" w:type="dxa"/>
          </w:tcPr>
          <w:p w14:paraId="38345628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900" w:type="dxa"/>
          </w:tcPr>
          <w:p w14:paraId="5CFE21A4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3602" w:type="dxa"/>
          </w:tcPr>
          <w:p w14:paraId="3E60AA21">
            <w:pPr>
              <w:pStyle w:val="20"/>
              <w:spacing w:before="19"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fails</w:t>
            </w:r>
          </w:p>
        </w:tc>
        <w:tc>
          <w:tcPr>
            <w:tcW w:w="1503" w:type="dxa"/>
          </w:tcPr>
          <w:p w14:paraId="7A763B26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</w:p>
        </w:tc>
      </w:tr>
      <w:tr w14:paraId="2EC033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600" w:type="dxa"/>
          </w:tcPr>
          <w:p w14:paraId="39498B2D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900" w:type="dxa"/>
          </w:tcPr>
          <w:p w14:paraId="46DE3D26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D1=A,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D2 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N, D3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 /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602" w:type="dxa"/>
          </w:tcPr>
          <w:p w14:paraId="3E18467E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A: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C4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or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C2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fails;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N: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C3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</w:p>
        </w:tc>
        <w:tc>
          <w:tcPr>
            <w:tcW w:w="1503" w:type="dxa"/>
          </w:tcPr>
          <w:p w14:paraId="3125446A">
            <w:pPr>
              <w:pStyle w:val="20"/>
              <w:spacing w:before="10" w:line="360" w:lineRule="auto"/>
              <w:ind w:right="374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 → backtrack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to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D1</w:t>
            </w:r>
          </w:p>
        </w:tc>
      </w:tr>
    </w:tbl>
    <w:p w14:paraId="4632E2C7">
      <w:pPr>
        <w:pStyle w:val="20"/>
        <w:spacing w:after="0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pgSz w:w="11910" w:h="16840"/>
          <w:pgMar w:top="1920" w:right="283" w:bottom="280" w:left="566" w:header="720" w:footer="720" w:gutter="0"/>
          <w:cols w:space="720" w:num="1"/>
        </w:sectPr>
      </w:pPr>
    </w:p>
    <w:p w14:paraId="24B55568">
      <w:pPr>
        <w:pStyle w:val="10"/>
        <w:spacing w:before="3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0" w:type="auto"/>
        <w:tblInd w:w="1244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2900"/>
        <w:gridCol w:w="3602"/>
        <w:gridCol w:w="1503"/>
      </w:tblGrid>
      <w:tr w14:paraId="3C4DB1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600" w:type="dxa"/>
          </w:tcPr>
          <w:p w14:paraId="7B025AC9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900" w:type="dxa"/>
          </w:tcPr>
          <w:p w14:paraId="44D22BE7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D1 =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3602" w:type="dxa"/>
          </w:tcPr>
          <w:p w14:paraId="0B59B656">
            <w:pPr>
              <w:pStyle w:val="20"/>
              <w:spacing w:line="360" w:lineRule="auto"/>
              <w:ind w:left="82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C1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fails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(D1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cannot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work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8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Night)</w:t>
            </w:r>
          </w:p>
        </w:tc>
        <w:tc>
          <w:tcPr>
            <w:tcW w:w="1503" w:type="dxa"/>
          </w:tcPr>
          <w:p w14:paraId="541C97CF">
            <w:pPr>
              <w:pStyle w:val="20"/>
              <w:spacing w:before="10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Reject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–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search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ends</w:t>
            </w:r>
          </w:p>
        </w:tc>
      </w:tr>
    </w:tbl>
    <w:p w14:paraId="6734448E">
      <w:pPr>
        <w:pStyle w:val="10"/>
        <w:spacing w:before="53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B257B02">
      <w:pPr>
        <w:spacing w:before="0" w:line="360" w:lineRule="auto"/>
        <w:ind w:left="1595" w:right="1106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Final valid schedule (first solution found by backtracking):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Morning → D1, Afternoon → D2, Night → D3.</w:t>
      </w:r>
    </w:p>
    <w:p w14:paraId="05B968E5">
      <w:pPr>
        <w:pStyle w:val="10"/>
        <w:spacing w:before="60" w:line="360" w:lineRule="auto"/>
        <w:ind w:left="1595" w:right="1118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Note: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exhaustive search shows exactly one other valid schedule: Morning → D2, Afternoon → D1, Night → D3. Both satisfy all five constraints.</w:t>
      </w:r>
    </w:p>
    <w:p w14:paraId="6106F576">
      <w:pPr>
        <w:pStyle w:val="10"/>
        <w:spacing w:before="5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7EC576">
      <w:pPr>
        <w:pStyle w:val="19"/>
        <w:numPr>
          <w:ilvl w:val="0"/>
          <w:numId w:val="6"/>
        </w:numPr>
        <w:tabs>
          <w:tab w:val="left" w:pos="1234"/>
        </w:tabs>
        <w:spacing w:before="0" w:after="0" w:line="360" w:lineRule="auto"/>
        <w:ind w:left="1234" w:right="1489" w:hanging="361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operates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grid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environment (5×5).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 move from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Start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(S)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Goal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(G). Obstacles block certain paths.</w:t>
      </w:r>
    </w:p>
    <w:p w14:paraId="2E3B837C">
      <w:pPr>
        <w:pStyle w:val="10"/>
        <w:spacing w:before="36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C132879">
      <w:pPr>
        <w:pStyle w:val="10"/>
        <w:spacing w:line="360" w:lineRule="auto"/>
        <w:ind w:left="1326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Constraints:"/>
      <w:bookmarkEnd w:id="0"/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Constraints:</w:t>
      </w:r>
    </w:p>
    <w:p w14:paraId="5D9C5075">
      <w:pPr>
        <w:pStyle w:val="10"/>
        <w:spacing w:before="48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5C0069">
      <w:pPr>
        <w:pStyle w:val="19"/>
        <w:numPr>
          <w:ilvl w:val="1"/>
          <w:numId w:val="6"/>
        </w:numPr>
        <w:tabs>
          <w:tab w:val="left" w:pos="2406"/>
        </w:tabs>
        <w:spacing w:before="0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Movement allowed: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Up,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Down,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Left,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Right</w:t>
      </w:r>
    </w:p>
    <w:p w14:paraId="436093AA">
      <w:pPr>
        <w:pStyle w:val="19"/>
        <w:numPr>
          <w:ilvl w:val="1"/>
          <w:numId w:val="6"/>
        </w:numPr>
        <w:tabs>
          <w:tab w:val="left" w:pos="2406"/>
        </w:tabs>
        <w:spacing w:before="3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each move = 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1</w:t>
      </w:r>
    </w:p>
    <w:p w14:paraId="3C72E19C">
      <w:pPr>
        <w:pStyle w:val="19"/>
        <w:numPr>
          <w:ilvl w:val="1"/>
          <w:numId w:val="6"/>
        </w:numPr>
        <w:tabs>
          <w:tab w:val="left" w:pos="2406"/>
        </w:tabs>
        <w:spacing w:before="0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Cannot</w:t>
      </w:r>
      <w:r>
        <w:rPr>
          <w:rFonts w:hint="default" w:ascii="Times New Roman" w:hAnsi="Times New Roman" w:cs="Times New Roman"/>
          <w:color w:val="000000" w:themeColor="text1"/>
          <w:spacing w:val="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pass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through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obstacles</w:t>
      </w:r>
    </w:p>
    <w:p w14:paraId="31C483C1">
      <w:pPr>
        <w:pStyle w:val="19"/>
        <w:numPr>
          <w:ilvl w:val="1"/>
          <w:numId w:val="6"/>
        </w:numPr>
        <w:tabs>
          <w:tab w:val="left" w:pos="2406"/>
        </w:tabs>
        <w:spacing w:before="7" w:after="0" w:line="360" w:lineRule="auto"/>
        <w:ind w:left="2406" w:right="0" w:hanging="72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Manhattan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Distance</w:t>
      </w:r>
      <w:r>
        <w:rPr>
          <w:rFonts w:hint="default" w:ascii="Times New Roman" w:hAnsi="Times New Roman" w:cs="Times New Roman"/>
          <w:color w:val="000000" w:themeColor="text1"/>
          <w:spacing w:val="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heuristic</w:t>
      </w:r>
    </w:p>
    <w:p w14:paraId="1F03AAE8">
      <w:pPr>
        <w:pStyle w:val="10"/>
        <w:spacing w:before="272" w:line="360" w:lineRule="auto"/>
        <w:ind w:left="1234" w:right="828"/>
        <w:jc w:val="left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above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constraints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BFS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Search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Algorithm</w:t>
      </w:r>
      <w:r>
        <w:rPr>
          <w:rFonts w:hint="default" w:ascii="Times New Roman" w:hAnsi="Times New Roman" w:cs="Times New Roman"/>
          <w:color w:val="000000" w:themeColor="text1"/>
          <w:spacing w:val="3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Show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step-by-step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node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expansion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 priority queue updates and determine the optimal path and cost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BABEA92">
      <w:pPr>
        <w:pStyle w:val="4"/>
        <w:spacing w:before="271" w:line="360" w:lineRule="auto"/>
        <w:ind w:firstLine="828" w:firstLineChars="30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Answer:</w:t>
      </w:r>
    </w:p>
    <w:p w14:paraId="3CE41F27">
      <w:pPr>
        <w:spacing w:before="56" w:line="360" w:lineRule="auto"/>
        <w:ind w:left="1595" w:right="1108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Assumed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grid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(the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question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does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include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figure):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5×5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grid,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cells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written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(row, column) with row 1 at the top. Start S = (1,1), Goal G = (5,5). Obstacles (X) = (2,2), (2,3), (2,4), (4,2), (4,3), (4,4).</w:t>
      </w:r>
    </w:p>
    <w:p w14:paraId="1139CC09">
      <w:pPr>
        <w:spacing w:before="56" w:line="360" w:lineRule="auto"/>
        <w:ind w:left="1595" w:right="1108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3A699FA">
      <w:pPr>
        <w:spacing w:before="56" w:line="360" w:lineRule="auto"/>
        <w:ind w:left="1595" w:right="1108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B64EE1">
      <w:pPr>
        <w:spacing w:before="56" w:line="360" w:lineRule="auto"/>
        <w:ind w:left="1595" w:right="1108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DD6CD1F">
      <w:pPr>
        <w:spacing w:before="56" w:line="360" w:lineRule="auto"/>
        <w:ind w:right="1108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CB92645">
      <w:pPr>
        <w:pStyle w:val="10"/>
        <w:spacing w:before="10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1721ED5">
      <w:pPr>
        <w:pStyle w:val="10"/>
        <w:spacing w:before="55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0CC117">
      <w:pPr>
        <w:pStyle w:val="10"/>
        <w:spacing w:line="360" w:lineRule="auto"/>
        <w:ind w:left="1595" w:right="110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Method: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BFS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expands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nodes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FIFO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(queue)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order,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i.e.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increasing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number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moves. Since every move costs 1, the first time BFS reaches G it has found the cheapest path. Neighbours are generated in the order Up, Down, Left, Right; visited cells are not re-added. The Manhattan heuristic h(n) = |r − 5| + |c − 5| is shown beside each node for reference: BFS itself does not use it (that would be A*), so the queue is ordered by arrival (equivalently, by g), not by f = g + h</w:t>
      </w:r>
    </w:p>
    <w:p w14:paraId="215D5E91">
      <w:pPr>
        <w:pStyle w:val="10"/>
        <w:spacing w:before="2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7826BF">
      <w:pPr>
        <w:pStyle w:val="10"/>
        <w:spacing w:before="2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0" w:type="auto"/>
        <w:tblInd w:w="1244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2200"/>
        <w:gridCol w:w="2401"/>
        <w:gridCol w:w="3203"/>
      </w:tblGrid>
      <w:tr w14:paraId="001B3B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701" w:type="dxa"/>
            <w:shd w:val="clear" w:color="auto" w:fill="D9E1F3"/>
          </w:tcPr>
          <w:p w14:paraId="133B007B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Step</w:t>
            </w:r>
          </w:p>
        </w:tc>
        <w:tc>
          <w:tcPr>
            <w:tcW w:w="2200" w:type="dxa"/>
            <w:shd w:val="clear" w:color="auto" w:fill="D9E1F3"/>
          </w:tcPr>
          <w:p w14:paraId="723B2389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Expand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7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(g,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h)</w:t>
            </w:r>
          </w:p>
        </w:tc>
        <w:tc>
          <w:tcPr>
            <w:tcW w:w="2401" w:type="dxa"/>
            <w:shd w:val="clear" w:color="auto" w:fill="D9E1F3"/>
          </w:tcPr>
          <w:p w14:paraId="3A9FED9F">
            <w:pPr>
              <w:pStyle w:val="20"/>
              <w:spacing w:before="19" w:line="360" w:lineRule="auto"/>
              <w:ind w:left="80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Nodes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added</w:t>
            </w:r>
          </w:p>
        </w:tc>
        <w:tc>
          <w:tcPr>
            <w:tcW w:w="3203" w:type="dxa"/>
            <w:shd w:val="clear" w:color="auto" w:fill="D9E1F3"/>
          </w:tcPr>
          <w:p w14:paraId="3AADC564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Queue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1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after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9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expansion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1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(front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9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→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back)</w:t>
            </w:r>
          </w:p>
        </w:tc>
      </w:tr>
      <w:tr w14:paraId="3E41969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701" w:type="dxa"/>
          </w:tcPr>
          <w:p w14:paraId="59045385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200" w:type="dxa"/>
          </w:tcPr>
          <w:p w14:paraId="28AB333C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(1,1)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g=0,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h=8</w:t>
            </w:r>
          </w:p>
        </w:tc>
        <w:tc>
          <w:tcPr>
            <w:tcW w:w="2401" w:type="dxa"/>
          </w:tcPr>
          <w:p w14:paraId="206F91E5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(2,1),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(1,2)</w:t>
            </w:r>
          </w:p>
        </w:tc>
        <w:tc>
          <w:tcPr>
            <w:tcW w:w="3203" w:type="dxa"/>
          </w:tcPr>
          <w:p w14:paraId="6268F467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(2,1),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(1,2)</w:t>
            </w:r>
          </w:p>
        </w:tc>
      </w:tr>
      <w:tr w14:paraId="2E37DF4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6A3067CF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200" w:type="dxa"/>
          </w:tcPr>
          <w:p w14:paraId="11DDDD86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(2,1)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g=1,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h=7</w:t>
            </w:r>
          </w:p>
        </w:tc>
        <w:tc>
          <w:tcPr>
            <w:tcW w:w="2401" w:type="dxa"/>
          </w:tcPr>
          <w:p w14:paraId="37951B4A">
            <w:pPr>
              <w:pStyle w:val="20"/>
              <w:spacing w:before="19"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(3,1)</w:t>
            </w:r>
          </w:p>
        </w:tc>
        <w:tc>
          <w:tcPr>
            <w:tcW w:w="3203" w:type="dxa"/>
          </w:tcPr>
          <w:p w14:paraId="025A5172">
            <w:pPr>
              <w:pStyle w:val="20"/>
              <w:spacing w:before="19"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(1,2),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(3,1)</w:t>
            </w:r>
          </w:p>
        </w:tc>
      </w:tr>
      <w:tr w14:paraId="4673B7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14FB5EE2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200" w:type="dxa"/>
          </w:tcPr>
          <w:p w14:paraId="2B5AA783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(1,2)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g=1,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h=7</w:t>
            </w:r>
          </w:p>
        </w:tc>
        <w:tc>
          <w:tcPr>
            <w:tcW w:w="2401" w:type="dxa"/>
          </w:tcPr>
          <w:p w14:paraId="598D4F9E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(1,3)</w:t>
            </w:r>
          </w:p>
        </w:tc>
        <w:tc>
          <w:tcPr>
            <w:tcW w:w="3203" w:type="dxa"/>
          </w:tcPr>
          <w:p w14:paraId="6498DB29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(3,1),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(1,3)</w:t>
            </w:r>
          </w:p>
        </w:tc>
      </w:tr>
      <w:tr w14:paraId="614FA9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7179DADA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200" w:type="dxa"/>
          </w:tcPr>
          <w:p w14:paraId="4CDE49B7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(3,1)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g=2,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h=6</w:t>
            </w:r>
          </w:p>
        </w:tc>
        <w:tc>
          <w:tcPr>
            <w:tcW w:w="2401" w:type="dxa"/>
          </w:tcPr>
          <w:p w14:paraId="549D9950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(4,1),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(3,2)</w:t>
            </w:r>
          </w:p>
        </w:tc>
        <w:tc>
          <w:tcPr>
            <w:tcW w:w="3203" w:type="dxa"/>
          </w:tcPr>
          <w:p w14:paraId="64A0E293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(1,3),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(4,1),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(3,2)</w:t>
            </w:r>
          </w:p>
        </w:tc>
      </w:tr>
      <w:tr w14:paraId="0547A6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701" w:type="dxa"/>
          </w:tcPr>
          <w:p w14:paraId="1506586D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200" w:type="dxa"/>
          </w:tcPr>
          <w:p w14:paraId="115FCC93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(1,3)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g=2,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h=6</w:t>
            </w:r>
          </w:p>
        </w:tc>
        <w:tc>
          <w:tcPr>
            <w:tcW w:w="2401" w:type="dxa"/>
          </w:tcPr>
          <w:p w14:paraId="61647ED0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(1,4)</w:t>
            </w:r>
          </w:p>
        </w:tc>
        <w:tc>
          <w:tcPr>
            <w:tcW w:w="3203" w:type="dxa"/>
          </w:tcPr>
          <w:p w14:paraId="1E56CA37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(4,1),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(3,2),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(1,4)</w:t>
            </w:r>
          </w:p>
        </w:tc>
      </w:tr>
      <w:tr w14:paraId="691A90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798DE57A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200" w:type="dxa"/>
          </w:tcPr>
          <w:p w14:paraId="6896D004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(4,1)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g=3,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h=5</w:t>
            </w:r>
          </w:p>
        </w:tc>
        <w:tc>
          <w:tcPr>
            <w:tcW w:w="2401" w:type="dxa"/>
          </w:tcPr>
          <w:p w14:paraId="2B43AA6B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(5,1)</w:t>
            </w:r>
          </w:p>
        </w:tc>
        <w:tc>
          <w:tcPr>
            <w:tcW w:w="3203" w:type="dxa"/>
          </w:tcPr>
          <w:p w14:paraId="2D4BD40F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(3,2),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(1,4),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(5,1)</w:t>
            </w:r>
          </w:p>
        </w:tc>
      </w:tr>
      <w:tr w14:paraId="5D3953E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701" w:type="dxa"/>
          </w:tcPr>
          <w:p w14:paraId="682C9014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200" w:type="dxa"/>
          </w:tcPr>
          <w:p w14:paraId="2FD5B11E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(3,2)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g=3,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h=5</w:t>
            </w:r>
          </w:p>
        </w:tc>
        <w:tc>
          <w:tcPr>
            <w:tcW w:w="2401" w:type="dxa"/>
          </w:tcPr>
          <w:p w14:paraId="13E416C8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(3,3)</w:t>
            </w:r>
          </w:p>
        </w:tc>
        <w:tc>
          <w:tcPr>
            <w:tcW w:w="3203" w:type="dxa"/>
          </w:tcPr>
          <w:p w14:paraId="3BF41CED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(1,4),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(5,1),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(3,3)</w:t>
            </w:r>
          </w:p>
        </w:tc>
      </w:tr>
    </w:tbl>
    <w:p w14:paraId="5EAA3937">
      <w:pPr>
        <w:pStyle w:val="20"/>
        <w:spacing w:after="0"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pgSz w:w="11910" w:h="16840"/>
          <w:pgMar w:top="1400" w:right="283" w:bottom="280" w:left="566" w:header="720" w:footer="720" w:gutter="0"/>
          <w:cols w:space="720" w:num="1"/>
        </w:sectPr>
      </w:pPr>
    </w:p>
    <w:p w14:paraId="556FAFE5">
      <w:pPr>
        <w:pStyle w:val="10"/>
        <w:spacing w:before="3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0" w:type="auto"/>
        <w:tblInd w:w="1244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"/>
        <w:gridCol w:w="2200"/>
        <w:gridCol w:w="2401"/>
        <w:gridCol w:w="3203"/>
      </w:tblGrid>
      <w:tr w14:paraId="7B8008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02F459D9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200" w:type="dxa"/>
          </w:tcPr>
          <w:p w14:paraId="1841FB4B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(1,4)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g=3,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h=5</w:t>
            </w:r>
          </w:p>
        </w:tc>
        <w:tc>
          <w:tcPr>
            <w:tcW w:w="2401" w:type="dxa"/>
          </w:tcPr>
          <w:p w14:paraId="6C20364E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(1,5)</w:t>
            </w:r>
          </w:p>
        </w:tc>
        <w:tc>
          <w:tcPr>
            <w:tcW w:w="3203" w:type="dxa"/>
          </w:tcPr>
          <w:p w14:paraId="5EA46F9E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(5,1),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(3,3),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(1,5)</w:t>
            </w:r>
          </w:p>
        </w:tc>
      </w:tr>
      <w:tr w14:paraId="7B7C1A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701" w:type="dxa"/>
          </w:tcPr>
          <w:p w14:paraId="5BBD40CD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200" w:type="dxa"/>
          </w:tcPr>
          <w:p w14:paraId="254114F6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(5,1)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g=4,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h=4</w:t>
            </w:r>
          </w:p>
        </w:tc>
        <w:tc>
          <w:tcPr>
            <w:tcW w:w="2401" w:type="dxa"/>
          </w:tcPr>
          <w:p w14:paraId="78CA8BAD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(5,2)</w:t>
            </w:r>
          </w:p>
        </w:tc>
        <w:tc>
          <w:tcPr>
            <w:tcW w:w="3203" w:type="dxa"/>
          </w:tcPr>
          <w:p w14:paraId="5608294C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(3,3),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(1,5),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(5,2)</w:t>
            </w:r>
          </w:p>
        </w:tc>
      </w:tr>
      <w:tr w14:paraId="3E9ABE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642EF3A9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200" w:type="dxa"/>
          </w:tcPr>
          <w:p w14:paraId="2378F990">
            <w:pPr>
              <w:pStyle w:val="20"/>
              <w:spacing w:before="19"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(3,3)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g=4,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h=4</w:t>
            </w:r>
          </w:p>
        </w:tc>
        <w:tc>
          <w:tcPr>
            <w:tcW w:w="2401" w:type="dxa"/>
          </w:tcPr>
          <w:p w14:paraId="6AE672DA">
            <w:pPr>
              <w:pStyle w:val="20"/>
              <w:spacing w:before="19"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(3,4)</w:t>
            </w:r>
          </w:p>
        </w:tc>
        <w:tc>
          <w:tcPr>
            <w:tcW w:w="3203" w:type="dxa"/>
          </w:tcPr>
          <w:p w14:paraId="7A17691A">
            <w:pPr>
              <w:pStyle w:val="20"/>
              <w:spacing w:before="19"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(1,5),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(5,2),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(3,4)</w:t>
            </w:r>
          </w:p>
        </w:tc>
      </w:tr>
      <w:tr w14:paraId="7F1AF5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1C85919B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200" w:type="dxa"/>
          </w:tcPr>
          <w:p w14:paraId="5728DA54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(1,5)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g=4,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h=4</w:t>
            </w:r>
          </w:p>
        </w:tc>
        <w:tc>
          <w:tcPr>
            <w:tcW w:w="2401" w:type="dxa"/>
          </w:tcPr>
          <w:p w14:paraId="613C728B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(2,5)</w:t>
            </w:r>
          </w:p>
        </w:tc>
        <w:tc>
          <w:tcPr>
            <w:tcW w:w="3203" w:type="dxa"/>
          </w:tcPr>
          <w:p w14:paraId="01C3619A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(5,2),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(3,4),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(2,5)</w:t>
            </w:r>
          </w:p>
        </w:tc>
      </w:tr>
      <w:tr w14:paraId="21DEA2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701" w:type="dxa"/>
          </w:tcPr>
          <w:p w14:paraId="3D5DD708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200" w:type="dxa"/>
          </w:tcPr>
          <w:p w14:paraId="51CD6D0F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(5,2)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g=5,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h=3</w:t>
            </w:r>
          </w:p>
        </w:tc>
        <w:tc>
          <w:tcPr>
            <w:tcW w:w="2401" w:type="dxa"/>
          </w:tcPr>
          <w:p w14:paraId="10F6D106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(5,3)</w:t>
            </w:r>
          </w:p>
        </w:tc>
        <w:tc>
          <w:tcPr>
            <w:tcW w:w="3203" w:type="dxa"/>
          </w:tcPr>
          <w:p w14:paraId="4E4436A2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(3,4),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(2,5),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(5,3)</w:t>
            </w:r>
          </w:p>
        </w:tc>
      </w:tr>
      <w:tr w14:paraId="2EC0AA5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701" w:type="dxa"/>
          </w:tcPr>
          <w:p w14:paraId="4A713C8D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200" w:type="dxa"/>
          </w:tcPr>
          <w:p w14:paraId="17B2019F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(3,4)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g=5,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h=3</w:t>
            </w:r>
          </w:p>
        </w:tc>
        <w:tc>
          <w:tcPr>
            <w:tcW w:w="2401" w:type="dxa"/>
          </w:tcPr>
          <w:p w14:paraId="336A35D8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(3,5)</w:t>
            </w:r>
          </w:p>
        </w:tc>
        <w:tc>
          <w:tcPr>
            <w:tcW w:w="3203" w:type="dxa"/>
          </w:tcPr>
          <w:p w14:paraId="3A4730A6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(2,5),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6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(5,3),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(3,5)</w:t>
            </w:r>
          </w:p>
        </w:tc>
      </w:tr>
      <w:tr w14:paraId="36CD9E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5DD25064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200" w:type="dxa"/>
          </w:tcPr>
          <w:p w14:paraId="188C47CD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(2,5)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g=5,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h=3</w:t>
            </w:r>
          </w:p>
        </w:tc>
        <w:tc>
          <w:tcPr>
            <w:tcW w:w="2401" w:type="dxa"/>
          </w:tcPr>
          <w:p w14:paraId="6B8AAD35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none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(neighbours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visited)</w:t>
            </w:r>
          </w:p>
        </w:tc>
        <w:tc>
          <w:tcPr>
            <w:tcW w:w="3203" w:type="dxa"/>
          </w:tcPr>
          <w:p w14:paraId="18D6870B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(5,3),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(3,5)</w:t>
            </w:r>
          </w:p>
        </w:tc>
      </w:tr>
      <w:tr w14:paraId="047F9C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58ECCCF6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200" w:type="dxa"/>
          </w:tcPr>
          <w:p w14:paraId="7431BE72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(5,3)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g=6,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h=2</w:t>
            </w:r>
          </w:p>
        </w:tc>
        <w:tc>
          <w:tcPr>
            <w:tcW w:w="2401" w:type="dxa"/>
          </w:tcPr>
          <w:p w14:paraId="2EE591A4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(5,4)</w:t>
            </w:r>
          </w:p>
        </w:tc>
        <w:tc>
          <w:tcPr>
            <w:tcW w:w="3203" w:type="dxa"/>
          </w:tcPr>
          <w:p w14:paraId="20913EE2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(3,5),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(5,4)</w:t>
            </w:r>
          </w:p>
        </w:tc>
      </w:tr>
      <w:tr w14:paraId="6A5DDD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62359366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200" w:type="dxa"/>
          </w:tcPr>
          <w:p w14:paraId="288184CD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(3,5)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g=6,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h=2</w:t>
            </w:r>
          </w:p>
        </w:tc>
        <w:tc>
          <w:tcPr>
            <w:tcW w:w="2401" w:type="dxa"/>
          </w:tcPr>
          <w:p w14:paraId="2B15F1C1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(4,5)</w:t>
            </w:r>
          </w:p>
        </w:tc>
        <w:tc>
          <w:tcPr>
            <w:tcW w:w="3203" w:type="dxa"/>
          </w:tcPr>
          <w:p w14:paraId="342B0E68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(5,4),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(4,5)</w:t>
            </w:r>
          </w:p>
        </w:tc>
      </w:tr>
      <w:tr w14:paraId="67B00A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701" w:type="dxa"/>
          </w:tcPr>
          <w:p w14:paraId="4E3E16D2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200" w:type="dxa"/>
          </w:tcPr>
          <w:p w14:paraId="705B4FC8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(5,4)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g=7,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h=1</w:t>
            </w:r>
          </w:p>
        </w:tc>
        <w:tc>
          <w:tcPr>
            <w:tcW w:w="2401" w:type="dxa"/>
          </w:tcPr>
          <w:p w14:paraId="29114E6C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(5,5)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3203" w:type="dxa"/>
          </w:tcPr>
          <w:p w14:paraId="23B9E4EC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(4,5),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3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(5,5)</w:t>
            </w:r>
          </w:p>
        </w:tc>
      </w:tr>
      <w:tr w14:paraId="383BF9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701" w:type="dxa"/>
          </w:tcPr>
          <w:p w14:paraId="01CF597E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200" w:type="dxa"/>
          </w:tcPr>
          <w:p w14:paraId="6D42A897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(4,5)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g=7,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h=1</w:t>
            </w:r>
          </w:p>
        </w:tc>
        <w:tc>
          <w:tcPr>
            <w:tcW w:w="2401" w:type="dxa"/>
          </w:tcPr>
          <w:p w14:paraId="4064C2D9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  <w:tc>
          <w:tcPr>
            <w:tcW w:w="3203" w:type="dxa"/>
          </w:tcPr>
          <w:p w14:paraId="0F36359C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(5,5)</w:t>
            </w:r>
          </w:p>
        </w:tc>
      </w:tr>
      <w:tr w14:paraId="649FC5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701" w:type="dxa"/>
          </w:tcPr>
          <w:p w14:paraId="04079369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2200" w:type="dxa"/>
          </w:tcPr>
          <w:p w14:paraId="3EABCF4C">
            <w:pPr>
              <w:pStyle w:val="20"/>
              <w:spacing w:line="36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(5,5)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5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g=8,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h=0</w:t>
            </w:r>
          </w:p>
        </w:tc>
        <w:tc>
          <w:tcPr>
            <w:tcW w:w="2401" w:type="dxa"/>
          </w:tcPr>
          <w:p w14:paraId="10B7FBA2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Goal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5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test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 w:themeColor="text1"/>
                <w:spacing w:val="-2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passed</w:t>
            </w:r>
          </w:p>
        </w:tc>
        <w:tc>
          <w:tcPr>
            <w:tcW w:w="3203" w:type="dxa"/>
          </w:tcPr>
          <w:p w14:paraId="48EFB759">
            <w:pPr>
              <w:pStyle w:val="20"/>
              <w:spacing w:line="360" w:lineRule="auto"/>
              <w:ind w:left="80"/>
              <w:jc w:val="left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pacing w:val="-4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Stop</w:t>
            </w:r>
          </w:p>
        </w:tc>
      </w:tr>
    </w:tbl>
    <w:p w14:paraId="2F228C82">
      <w:pPr>
        <w:pStyle w:val="10"/>
        <w:spacing w:before="60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A81FF0">
      <w:pPr>
        <w:pStyle w:val="10"/>
        <w:spacing w:line="360" w:lineRule="auto"/>
        <w:ind w:left="1595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Optimal</w:t>
      </w:r>
      <w:r>
        <w:rPr>
          <w:rFonts w:hint="default" w:ascii="Times New Roman" w:hAnsi="Times New Roman" w:cs="Times New Roman"/>
          <w:b/>
          <w:color w:val="000000" w:themeColor="text1"/>
          <w:spacing w:val="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path:</w:t>
      </w:r>
      <w:r>
        <w:rPr>
          <w:rFonts w:hint="default" w:ascii="Times New Roman" w:hAnsi="Times New Roman" w:cs="Times New Roman"/>
          <w:b/>
          <w:color w:val="000000" w:themeColor="text1"/>
          <w:spacing w:val="2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(1,1)</w:t>
      </w:r>
      <w:r>
        <w:rPr>
          <w:rFonts w:hint="default" w:ascii="Times New Roman" w:hAnsi="Times New Roman" w:cs="Times New Roman"/>
          <w:color w:val="000000" w:themeColor="text1"/>
          <w:spacing w:val="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pacing w:val="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(2,1)</w:t>
      </w:r>
      <w:r>
        <w:rPr>
          <w:rFonts w:hint="default" w:ascii="Times New Roman" w:hAnsi="Times New Roman" w:cs="Times New Roman"/>
          <w:color w:val="000000" w:themeColor="text1"/>
          <w:spacing w:val="1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pacing w:val="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(3,1)</w:t>
      </w:r>
      <w:r>
        <w:rPr>
          <w:rFonts w:hint="default" w:ascii="Times New Roman" w:hAnsi="Times New Roman" w:cs="Times New Roman"/>
          <w:color w:val="000000" w:themeColor="text1"/>
          <w:spacing w:val="2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pacing w:val="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(4,1)</w:t>
      </w:r>
      <w:r>
        <w:rPr>
          <w:rFonts w:hint="default" w:ascii="Times New Roman" w:hAnsi="Times New Roman" w:cs="Times New Roman"/>
          <w:color w:val="000000" w:themeColor="text1"/>
          <w:spacing w:val="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pacing w:val="2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(5,1)</w:t>
      </w:r>
      <w:r>
        <w:rPr>
          <w:rFonts w:hint="default" w:ascii="Times New Roman" w:hAnsi="Times New Roman" w:cs="Times New Roman"/>
          <w:color w:val="000000" w:themeColor="text1"/>
          <w:spacing w:val="2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pacing w:val="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(5,2)</w:t>
      </w:r>
      <w:r>
        <w:rPr>
          <w:rFonts w:hint="default" w:ascii="Times New Roman" w:hAnsi="Times New Roman" w:cs="Times New Roman"/>
          <w:color w:val="000000" w:themeColor="text1"/>
          <w:spacing w:val="2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pacing w:val="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(5,3)</w:t>
      </w:r>
      <w:r>
        <w:rPr>
          <w:rFonts w:hint="default" w:ascii="Times New Roman" w:hAnsi="Times New Roman" w:cs="Times New Roman"/>
          <w:color w:val="000000" w:themeColor="text1"/>
          <w:spacing w:val="2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</w:t>
      </w:r>
      <w:r>
        <w:rPr>
          <w:rFonts w:hint="default" w:ascii="Times New Roman" w:hAnsi="Times New Roman" w:cs="Times New Roman"/>
          <w:color w:val="000000" w:themeColor="text1"/>
          <w:spacing w:val="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(5,4)</w:t>
      </w:r>
      <w:r>
        <w:rPr>
          <w:rFonts w:hint="default" w:ascii="Times New Roman" w:hAnsi="Times New Roman" w:cs="Times New Roman"/>
          <w:color w:val="000000" w:themeColor="text1"/>
          <w:spacing w:val="2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→</w:t>
      </w:r>
    </w:p>
    <w:p w14:paraId="627C0C44">
      <w:pPr>
        <w:pStyle w:val="10"/>
        <w:spacing w:line="360" w:lineRule="auto"/>
        <w:ind w:left="1595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(5,5), i.e.</w:t>
      </w:r>
      <w:r>
        <w:rPr>
          <w:rFonts w:hint="default" w:ascii="Times New Roman" w:hAnsi="Times New Roman" w:cs="Times New Roman"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Down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×4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Right</w:t>
      </w:r>
      <w:r>
        <w:rPr>
          <w:rFonts w:hint="default" w:ascii="Times New Roman" w:hAnsi="Times New Roman" w:cs="Times New Roman"/>
          <w:color w:val="000000" w:themeColor="text1"/>
          <w:spacing w:val="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>×4.</w:t>
      </w:r>
    </w:p>
    <w:p w14:paraId="499B8871">
      <w:pPr>
        <w:pStyle w:val="10"/>
        <w:spacing w:before="60" w:line="360" w:lineRule="auto"/>
        <w:ind w:left="1595" w:right="1123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Optimal cost: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 moves × 1 = 8. This equals h(S) = 8, so the heuristic is exactly tight here and the path is optimal. 18 nodes were expanded before the goal.</w:t>
      </w:r>
    </w:p>
    <w:p w14:paraId="36AA250A">
      <w:pPr>
        <w:pStyle w:val="10"/>
        <w:spacing w:before="58" w:line="360" w:lineRule="auto"/>
        <w:ind w:left="1595" w:right="111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Remark:</w:t>
      </w:r>
      <w:r>
        <w:rPr>
          <w:rFonts w:hint="default" w:ascii="Times New Roman" w:hAnsi="Times New Roman" w:cs="Times New Roman"/>
          <w:b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Manhattan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heuristic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priority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queue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ordered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by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(A*),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search would head directly to G and expand far fewer nodes, but the path and cost (8) would be the same.</w:t>
      </w:r>
    </w:p>
    <w:p w14:paraId="69115617">
      <w:pPr>
        <w:pStyle w:val="10"/>
        <w:spacing w:before="57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BC544">
      <w:pPr>
        <w:pStyle w:val="19"/>
        <w:numPr>
          <w:ilvl w:val="0"/>
          <w:numId w:val="6"/>
        </w:numPr>
        <w:tabs>
          <w:tab w:val="left" w:pos="1234"/>
        </w:tabs>
        <w:spacing w:before="1" w:after="0" w:line="360" w:lineRule="auto"/>
        <w:ind w:left="1234" w:right="1114" w:hanging="361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autonomous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rescue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deployed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disaster-affected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building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locate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rescue survivors. The robot operates in a partially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observable environment where some paths are blocked, and it must make decisions with limited information.</w:t>
      </w:r>
    </w:p>
    <w:p w14:paraId="2AA5074C">
      <w:pPr>
        <w:pStyle w:val="10"/>
        <w:spacing w:before="5" w:line="360" w:lineRule="auto"/>
        <w:ind w:left="874" w:right="1117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building is represented as a grid of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rooms. The robot starts at position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 and must reach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 survivor located at G.</w:t>
      </w:r>
    </w:p>
    <w:p w14:paraId="5CCF9657">
      <w:pPr>
        <w:pStyle w:val="1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DC70DCA">
      <w:pPr>
        <w:pStyle w:val="10"/>
        <w:spacing w:before="1" w:line="360" w:lineRule="auto"/>
        <w:ind w:left="87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Constraints:</w:t>
      </w:r>
    </w:p>
    <w:p w14:paraId="4E875118">
      <w:pPr>
        <w:pStyle w:val="19"/>
        <w:numPr>
          <w:ilvl w:val="0"/>
          <w:numId w:val="7"/>
        </w:numPr>
        <w:tabs>
          <w:tab w:val="left" w:pos="1594"/>
        </w:tabs>
        <w:spacing w:before="2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can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move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up, down, left, 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right</w:t>
      </w:r>
    </w:p>
    <w:p w14:paraId="190C7FDD">
      <w:pPr>
        <w:pStyle w:val="19"/>
        <w:numPr>
          <w:ilvl w:val="0"/>
          <w:numId w:val="7"/>
        </w:numPr>
        <w:tabs>
          <w:tab w:val="left" w:pos="1594"/>
        </w:tabs>
        <w:spacing w:before="0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Some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cells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are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blocked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(obstacles)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cannot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be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traversed</w:t>
      </w:r>
    </w:p>
    <w:p w14:paraId="0BC34F2C">
      <w:pPr>
        <w:pStyle w:val="19"/>
        <w:numPr>
          <w:ilvl w:val="0"/>
          <w:numId w:val="7"/>
        </w:numPr>
        <w:tabs>
          <w:tab w:val="left" w:pos="1594"/>
        </w:tabs>
        <w:spacing w:before="3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has limited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sensing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capability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(can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only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observe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adjacent</w:t>
      </w:r>
      <w:r>
        <w:rPr>
          <w:rFonts w:hint="default" w:ascii="Times New Roman" w:hAnsi="Times New Roman" w:cs="Times New Roman"/>
          <w:color w:val="000000" w:themeColor="text1"/>
          <w:spacing w:val="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cells)</w:t>
      </w:r>
    </w:p>
    <w:p w14:paraId="63485CB1">
      <w:pPr>
        <w:pStyle w:val="19"/>
        <w:numPr>
          <w:ilvl w:val="0"/>
          <w:numId w:val="7"/>
        </w:numPr>
        <w:tabs>
          <w:tab w:val="left" w:pos="1594"/>
        </w:tabs>
        <w:spacing w:before="0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movement</w:t>
      </w:r>
      <w:r>
        <w:rPr>
          <w:rFonts w:hint="default" w:ascii="Times New Roman" w:hAnsi="Times New Roman" w:cs="Times New Roman"/>
          <w:color w:val="000000" w:themeColor="text1"/>
          <w:spacing w:val="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has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 of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but entering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risky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zones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has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additional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>2</w:t>
      </w:r>
    </w:p>
    <w:p w14:paraId="770B40CD">
      <w:pPr>
        <w:pStyle w:val="19"/>
        <w:numPr>
          <w:ilvl w:val="0"/>
          <w:numId w:val="7"/>
        </w:numPr>
        <w:tabs>
          <w:tab w:val="left" w:pos="1594"/>
        </w:tabs>
        <w:spacing w:before="2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</w:t>
      </w:r>
      <w:r>
        <w:rPr>
          <w:rFonts w:hint="default" w:ascii="Times New Roman" w:hAnsi="Times New Roman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minimize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total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</w:t>
      </w:r>
      <w:r>
        <w:rPr>
          <w:rFonts w:hint="default" w:ascii="Times New Roman" w:hAnsi="Times New Roman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while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ensuring safe</w:t>
      </w:r>
      <w:r>
        <w:rPr>
          <w:rFonts w:hint="default" w:ascii="Times New Roman" w:hAnsi="Times New Roman" w:cs="Times New Roman"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navigation</w:t>
      </w:r>
    </w:p>
    <w:p w14:paraId="52931B2E">
      <w:pPr>
        <w:pStyle w:val="19"/>
        <w:numPr>
          <w:ilvl w:val="0"/>
          <w:numId w:val="7"/>
        </w:numPr>
        <w:tabs>
          <w:tab w:val="left" w:pos="1594"/>
        </w:tabs>
        <w:spacing w:before="0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</w:t>
      </w:r>
      <w:r>
        <w:rPr>
          <w:rFonts w:hint="default" w:ascii="Times New Roman" w:hAnsi="Times New Roman" w:cs="Times New Roman"/>
          <w:color w:val="000000" w:themeColor="text1"/>
          <w:spacing w:val="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its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knowledge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dynamically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(online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search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scenario)</w:t>
      </w:r>
    </w:p>
    <w:p w14:paraId="369AA2E0">
      <w:pPr>
        <w:pStyle w:val="10"/>
        <w:spacing w:before="1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55939B1">
      <w:pPr>
        <w:pStyle w:val="10"/>
        <w:spacing w:line="360" w:lineRule="auto"/>
        <w:ind w:left="87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Tasks:</w:t>
      </w:r>
    </w:p>
    <w:p w14:paraId="12132BE3">
      <w:pPr>
        <w:pStyle w:val="19"/>
        <w:numPr>
          <w:ilvl w:val="0"/>
          <w:numId w:val="8"/>
        </w:numPr>
        <w:tabs>
          <w:tab w:val="left" w:pos="1137"/>
        </w:tabs>
        <w:spacing w:before="5" w:after="0" w:line="360" w:lineRule="auto"/>
        <w:ind w:left="874" w:right="1113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Analyze all the given constraints and explain how they affect the robot’s decision-making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process.</w:t>
      </w:r>
    </w:p>
    <w:p w14:paraId="51401FAA">
      <w:pPr>
        <w:pStyle w:val="4"/>
        <w:spacing w:line="360" w:lineRule="auto"/>
        <w:ind w:firstLine="1261" w:firstLineChars="45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Answer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(a): Effect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constraints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 decision-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making</w:t>
      </w:r>
    </w:p>
    <w:p w14:paraId="66E20999">
      <w:pPr>
        <w:pStyle w:val="19"/>
        <w:numPr>
          <w:ilvl w:val="1"/>
          <w:numId w:val="8"/>
        </w:numPr>
        <w:tabs>
          <w:tab w:val="left" w:pos="1955"/>
        </w:tabs>
        <w:spacing w:before="56" w:after="0" w:line="360" w:lineRule="auto"/>
        <w:ind w:left="1955" w:right="1112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Movement in</w:t>
      </w:r>
      <w:r>
        <w:rPr>
          <w:rFonts w:hint="default" w:ascii="Times New Roman" w:hAnsi="Times New Roman" w:cs="Times New Roman"/>
          <w:b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4 directions, cost 1: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branching factor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 most 4 and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the world is a grid graph, so path cost is just steps plus risk penalties; this suits a cost-based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search.</w:t>
      </w:r>
    </w:p>
    <w:p w14:paraId="0712E907">
      <w:pPr>
        <w:pStyle w:val="19"/>
        <w:numPr>
          <w:ilvl w:val="1"/>
          <w:numId w:val="8"/>
        </w:numPr>
        <w:tabs>
          <w:tab w:val="left" w:pos="1955"/>
        </w:tabs>
        <w:spacing w:before="60" w:after="0" w:line="360" w:lineRule="auto"/>
        <w:ind w:left="1955" w:right="1115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Blocked cells: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robot must never plan through an obstacle. When it discovers one, the current plan becomes invalid and it must re-plan, so the decision depends on newly sensed information.</w:t>
      </w:r>
    </w:p>
    <w:p w14:paraId="49FBF1CD">
      <w:pPr>
        <w:pStyle w:val="19"/>
        <w:spacing w:after="0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pgSz w:w="11910" w:h="16840"/>
          <w:pgMar w:top="1400" w:right="283" w:bottom="280" w:left="566" w:header="720" w:footer="720" w:gutter="0"/>
          <w:cols w:space="720" w:num="1"/>
        </w:sectPr>
      </w:pPr>
    </w:p>
    <w:p w14:paraId="0035B10B">
      <w:pPr>
        <w:pStyle w:val="19"/>
        <w:numPr>
          <w:ilvl w:val="1"/>
          <w:numId w:val="8"/>
        </w:numPr>
        <w:tabs>
          <w:tab w:val="left" w:pos="1955"/>
        </w:tabs>
        <w:spacing w:before="78" w:after="0" w:line="360" w:lineRule="auto"/>
        <w:ind w:left="1955" w:right="1117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Limited</w:t>
      </w:r>
      <w:r>
        <w:rPr>
          <w:rFonts w:hint="default" w:ascii="Times New Roman" w:hAnsi="Times New Roman" w:cs="Times New Roman"/>
          <w:b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sensing</w:t>
      </w:r>
      <w:r>
        <w:rPr>
          <w:rFonts w:hint="default" w:ascii="Times New Roman" w:hAnsi="Times New Roman" w:cs="Times New Roman"/>
          <w:b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(adjacent</w:t>
      </w:r>
      <w:r>
        <w:rPr>
          <w:rFonts w:hint="default" w:ascii="Times New Roman" w:hAnsi="Times New Roman" w:cs="Times New Roman"/>
          <w:b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cells</w:t>
      </w:r>
      <w:r>
        <w:rPr>
          <w:rFonts w:hint="default" w:ascii="Times New Roman" w:hAnsi="Times New Roman" w:cs="Times New Roman"/>
          <w:b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only):</w:t>
      </w:r>
      <w:r>
        <w:rPr>
          <w:rFonts w:hint="default" w:ascii="Times New Roman" w:hAnsi="Times New Roman" w:cs="Times New Roman"/>
          <w:b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environment is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partially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observable;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robot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cannot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plan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full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path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advance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keep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internal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map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(belief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state), choosing the next move from what it currently knows.</w:t>
      </w:r>
    </w:p>
    <w:p w14:paraId="5ECBCC9C">
      <w:pPr>
        <w:pStyle w:val="19"/>
        <w:numPr>
          <w:ilvl w:val="1"/>
          <w:numId w:val="8"/>
        </w:numPr>
        <w:tabs>
          <w:tab w:val="left" w:pos="1955"/>
        </w:tabs>
        <w:spacing w:before="61" w:after="0" w:line="360" w:lineRule="auto"/>
        <w:ind w:left="1955" w:right="111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Risky zones (+2 cost, total 3):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cheapest route is no longer the shortest one. A risky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cell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costs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3,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 a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detour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 2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extra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safe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steps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preferable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crossing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one risky cell. This forces cost-sensitive search rather than BFS.</w:t>
      </w:r>
    </w:p>
    <w:p w14:paraId="0987F10A">
      <w:pPr>
        <w:pStyle w:val="19"/>
        <w:numPr>
          <w:ilvl w:val="1"/>
          <w:numId w:val="8"/>
        </w:numPr>
        <w:tabs>
          <w:tab w:val="left" w:pos="1955"/>
        </w:tabs>
        <w:spacing w:before="60" w:after="0" w:line="360" w:lineRule="auto"/>
        <w:ind w:left="1955" w:right="1115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Minimise cost and stay</w:t>
      </w:r>
      <w:r>
        <w:rPr>
          <w:rFonts w:hint="default" w:ascii="Times New Roman" w:hAnsi="Times New Roman" w:cs="Times New Roman"/>
          <w:b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safe: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two objectives: low path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 and low risk. Safety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 built into the cost function (penalty), and cells known to be blocked/dangerous are excluded; this prioritises safety over speed.</w:t>
      </w:r>
    </w:p>
    <w:p w14:paraId="6F162702">
      <w:pPr>
        <w:pStyle w:val="19"/>
        <w:numPr>
          <w:ilvl w:val="1"/>
          <w:numId w:val="8"/>
        </w:numPr>
        <w:tabs>
          <w:tab w:val="left" w:pos="1955"/>
        </w:tabs>
        <w:spacing w:before="60" w:after="0" w:line="360" w:lineRule="auto"/>
        <w:ind w:left="1955" w:right="1108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Dynamic knowledge update (online search):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robot interleaves planning and acting: sense → update map → re-plan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→ move. Decisions are made one step at a time and revised continuously.</w:t>
      </w:r>
    </w:p>
    <w:p w14:paraId="6DEC63EC">
      <w:pPr>
        <w:pStyle w:val="10"/>
        <w:spacing w:before="58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p w14:paraId="286E4FDC">
      <w:pPr>
        <w:pStyle w:val="19"/>
        <w:numPr>
          <w:ilvl w:val="0"/>
          <w:numId w:val="8"/>
        </w:numPr>
        <w:tabs>
          <w:tab w:val="left" w:pos="1122"/>
        </w:tabs>
        <w:spacing w:before="0" w:after="0" w:line="360" w:lineRule="auto"/>
        <w:ind w:left="1122" w:right="0" w:hanging="248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Develop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solution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approach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using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appropriate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search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strategy</w:t>
      </w:r>
      <w:r>
        <w:rPr>
          <w:rFonts w:hint="default" w:ascii="Times New Roman" w:hAnsi="Times New Roman" w:cs="Times New Roman"/>
          <w:color w:val="000000" w:themeColor="text1"/>
          <w:spacing w:val="-1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(e.g.,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Uniform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Search</w:t>
      </w:r>
    </w:p>
    <w:p w14:paraId="6F6B864B">
      <w:pPr>
        <w:pStyle w:val="10"/>
        <w:spacing w:before="3" w:line="360" w:lineRule="auto"/>
        <w:ind w:left="874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Online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Search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Agent).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Clearly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explain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steps</w:t>
      </w:r>
      <w:r>
        <w:rPr>
          <w:rFonts w:hint="default" w:ascii="Times New Roman" w:hAnsi="Times New Roman" w:cs="Times New Roman"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involved.</w:t>
      </w:r>
    </w:p>
    <w:p w14:paraId="12CD9074">
      <w:pPr>
        <w:pStyle w:val="4"/>
        <w:spacing w:before="2" w:line="360" w:lineRule="auto"/>
        <w:ind w:firstLine="840" w:firstLineChars="30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Answer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(b):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Solution approach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Online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Uniform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Search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(re-planning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agent)</w:t>
      </w:r>
    </w:p>
    <w:p w14:paraId="6C86575F">
      <w:pPr>
        <w:pStyle w:val="19"/>
        <w:numPr>
          <w:ilvl w:val="1"/>
          <w:numId w:val="8"/>
        </w:numPr>
        <w:tabs>
          <w:tab w:val="left" w:pos="1955"/>
        </w:tabs>
        <w:spacing w:before="56" w:after="0" w:line="360" w:lineRule="auto"/>
        <w:ind w:left="1955" w:right="1119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Times New Roman" w:hAnsi="Times New Roman" w:cs="Times New Roman"/>
          <w:b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cs="Times New Roman"/>
          <w:b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Model: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State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 cell;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known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map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(free,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blocked,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risky,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unknown). Step cost c(n→n′) = 1 for a normal cell and 1 + 2 = 3 for entering a risky cell. Unknown cells are treated as free with cost 1 (optimistic) until sensed.</w:t>
      </w:r>
    </w:p>
    <w:p w14:paraId="02D5CF84">
      <w:pPr>
        <w:pStyle w:val="19"/>
        <w:numPr>
          <w:ilvl w:val="1"/>
          <w:numId w:val="8"/>
        </w:numPr>
        <w:tabs>
          <w:tab w:val="left" w:pos="1955"/>
        </w:tabs>
        <w:spacing w:before="60" w:after="0" w:line="360" w:lineRule="auto"/>
        <w:ind w:left="1955" w:right="1124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Step 2 – Sense: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 the current cell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 the 4 adjacent cells (blocked / free / risky) and update M.</w:t>
      </w:r>
    </w:p>
    <w:p w14:paraId="204E3A92">
      <w:pPr>
        <w:pStyle w:val="19"/>
        <w:numPr>
          <w:ilvl w:val="1"/>
          <w:numId w:val="8"/>
        </w:numPr>
        <w:tabs>
          <w:tab w:val="left" w:pos="1955"/>
        </w:tabs>
        <w:spacing w:before="57" w:after="0" w:line="360" w:lineRule="auto"/>
        <w:ind w:left="1955" w:right="1118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Step 3 – Plan: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run Uniform Cost Search on M from the current cell to G: keep a priority queue ordered by g(n), always expand the cheapest node, ignore blocked cells, and stop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when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 is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popped.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This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gives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least-cost path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known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map.</w:t>
      </w:r>
    </w:p>
    <w:p w14:paraId="079A870F">
      <w:pPr>
        <w:pStyle w:val="19"/>
        <w:numPr>
          <w:ilvl w:val="1"/>
          <w:numId w:val="8"/>
        </w:numPr>
        <w:tabs>
          <w:tab w:val="left" w:pos="1955"/>
        </w:tabs>
        <w:spacing w:before="63" w:after="0" w:line="360" w:lineRule="auto"/>
        <w:ind w:left="1955" w:right="1117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Step 4 – Act: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execute only the first move of this path (or until new information arrives) and add the cost to the running total.</w:t>
      </w:r>
    </w:p>
    <w:p w14:paraId="31D73D15">
      <w:pPr>
        <w:pStyle w:val="19"/>
        <w:numPr>
          <w:ilvl w:val="1"/>
          <w:numId w:val="8"/>
        </w:numPr>
        <w:tabs>
          <w:tab w:val="left" w:pos="1955"/>
        </w:tabs>
        <w:spacing w:before="61" w:after="0" w:line="360" w:lineRule="auto"/>
        <w:ind w:left="1955" w:right="1116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–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Re-plan:</w:t>
      </w:r>
      <w:r>
        <w:rPr>
          <w:rFonts w:hint="default" w:ascii="Times New Roman" w:hAnsi="Times New Roman" w:cs="Times New Roman"/>
          <w:b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after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every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move,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sensing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may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reveal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new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obstacle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risky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cell. If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remaining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path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affected,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go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back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run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UCS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again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from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new position. If the robot is boxed in, backtrack to the last junction with unexplored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options.</w:t>
      </w:r>
    </w:p>
    <w:p w14:paraId="20F13A95">
      <w:pPr>
        <w:pStyle w:val="19"/>
        <w:numPr>
          <w:ilvl w:val="1"/>
          <w:numId w:val="8"/>
        </w:numPr>
        <w:tabs>
          <w:tab w:val="left" w:pos="1955"/>
        </w:tabs>
        <w:spacing w:before="65" w:after="0" w:line="360" w:lineRule="auto"/>
        <w:ind w:left="1955" w:right="1116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Step 6 – Terminate: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stop when the robot reaches G (survivor found) or report failure if no path exists on the known map.</w:t>
      </w:r>
    </w:p>
    <w:p w14:paraId="437048BC">
      <w:pPr>
        <w:spacing w:before="73" w:line="360" w:lineRule="auto"/>
        <w:ind w:left="1998" w:right="3227" w:hanging="221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function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ONLINE-UCS-AGENT(percept)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returns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action persistent: map M, position p, goal G, path</w:t>
      </w:r>
    </w:p>
    <w:p w14:paraId="659A4D11">
      <w:pPr>
        <w:tabs>
          <w:tab w:val="left" w:pos="5989"/>
        </w:tabs>
        <w:spacing w:before="0" w:line="360" w:lineRule="auto"/>
        <w:ind w:left="1998" w:right="3227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 &lt;- UPDATE-MAP(M, percept)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//</w:t>
      </w:r>
      <w:r>
        <w:rPr>
          <w:rFonts w:hint="default" w:ascii="Times New Roman" w:hAnsi="Times New Roman" w:cs="Times New Roman"/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adjacent</w:t>
      </w:r>
      <w:r>
        <w:rPr>
          <w:rFonts w:hint="default" w:ascii="Times New Roman" w:hAnsi="Times New Roman" w:cs="Times New Roman"/>
          <w:color w:val="000000" w:themeColor="text1"/>
          <w:spacing w:val="-1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cells if path is empty or path is blocked in M then</w:t>
      </w:r>
    </w:p>
    <w:p w14:paraId="0CA2038C">
      <w:pPr>
        <w:tabs>
          <w:tab w:val="left" w:pos="5989"/>
        </w:tabs>
        <w:spacing w:before="0" w:line="360" w:lineRule="auto"/>
        <w:ind w:left="2430" w:right="3012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path &lt;- UCS(M, p, G)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//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cost: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1,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risky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 if path = failure then return STOP</w:t>
      </w:r>
    </w:p>
    <w:p w14:paraId="516AE447">
      <w:pPr>
        <w:spacing w:before="0" w:line="360" w:lineRule="auto"/>
        <w:ind w:left="1998" w:right="4586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&lt;-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FIRST(path);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path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&lt;-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REST(path) return a</w:t>
      </w:r>
    </w:p>
    <w:p w14:paraId="4FF199D1">
      <w:pPr>
        <w:pStyle w:val="10"/>
        <w:spacing w:before="55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FBD57D">
      <w:pPr>
        <w:spacing w:before="0" w:line="360" w:lineRule="auto"/>
        <w:ind w:left="1777" w:right="0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function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UCS(M,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start,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>G)</w:t>
      </w:r>
    </w:p>
    <w:p w14:paraId="5E3EF4AF">
      <w:pPr>
        <w:spacing w:before="0" w:line="360" w:lineRule="auto"/>
        <w:ind w:left="1998" w:right="3012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frontier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&lt;-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priority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queue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{start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0};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explored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&lt;-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{} while frontier not empty do</w:t>
      </w:r>
    </w:p>
    <w:p w14:paraId="336DD4BC">
      <w:pPr>
        <w:spacing w:before="0" w:line="360" w:lineRule="auto"/>
        <w:ind w:left="2319" w:right="5629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 &lt;- POP-LOWEST-g(frontier) if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PATH(n) add n to explored</w:t>
      </w:r>
    </w:p>
    <w:p w14:paraId="6CCD4D18">
      <w:pPr>
        <w:spacing w:before="0" w:line="360" w:lineRule="auto"/>
        <w:ind w:left="2752" w:right="3405" w:hanging="433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neighbour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of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M,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blocked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 g2 &lt;- g(n) + (3 if risky(m) else 1)</w:t>
      </w:r>
    </w:p>
    <w:p w14:paraId="6E213DC8">
      <w:pPr>
        <w:spacing w:before="4" w:line="360" w:lineRule="auto"/>
        <w:ind w:left="3184" w:right="828" w:hanging="432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if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frontier/explored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or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g2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g(m)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then INSERT/UPDATE(frontier, m, g2)</w:t>
      </w:r>
    </w:p>
    <w:p w14:paraId="710F90D6">
      <w:pPr>
        <w:spacing w:before="0" w:line="360" w:lineRule="auto"/>
        <w:ind w:left="1998" w:right="0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failure</w:t>
      </w:r>
    </w:p>
    <w:p w14:paraId="6C3CDA0F">
      <w:pPr>
        <w:spacing w:after="0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sectPr>
          <w:pgSz w:w="11910" w:h="16840"/>
          <w:pgMar w:top="1340" w:right="283" w:bottom="280" w:left="566" w:header="720" w:footer="720" w:gutter="0"/>
          <w:cols w:space="720" w:num="1"/>
        </w:sectPr>
      </w:pPr>
    </w:p>
    <w:p w14:paraId="425E51B0">
      <w:pPr>
        <w:pStyle w:val="19"/>
        <w:numPr>
          <w:ilvl w:val="0"/>
          <w:numId w:val="8"/>
        </w:numPr>
        <w:tabs>
          <w:tab w:val="left" w:pos="1122"/>
        </w:tabs>
        <w:spacing w:before="78" w:after="0" w:line="360" w:lineRule="auto"/>
        <w:ind w:left="1122" w:right="0" w:hanging="248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Demonstrate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how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 applies</w:t>
      </w:r>
      <w:r>
        <w:rPr>
          <w:rFonts w:hint="default" w:ascii="Times New Roman" w:hAnsi="Times New Roman" w:cs="Times New Roman"/>
          <w:color w:val="000000" w:themeColor="text1"/>
          <w:spacing w:val="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 concepts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such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as:</w:t>
      </w:r>
    </w:p>
    <w:p w14:paraId="1A3FE64E">
      <w:pPr>
        <w:pStyle w:val="19"/>
        <w:numPr>
          <w:ilvl w:val="0"/>
          <w:numId w:val="9"/>
        </w:numPr>
        <w:tabs>
          <w:tab w:val="left" w:pos="1594"/>
        </w:tabs>
        <w:spacing w:before="0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Intelligent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agents</w:t>
      </w:r>
    </w:p>
    <w:p w14:paraId="3471F01D">
      <w:pPr>
        <w:pStyle w:val="19"/>
        <w:numPr>
          <w:ilvl w:val="0"/>
          <w:numId w:val="9"/>
        </w:numPr>
        <w:tabs>
          <w:tab w:val="left" w:pos="1594"/>
        </w:tabs>
        <w:spacing w:before="3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Rationality</w:t>
      </w:r>
    </w:p>
    <w:p w14:paraId="511B596C">
      <w:pPr>
        <w:pStyle w:val="19"/>
        <w:numPr>
          <w:ilvl w:val="0"/>
          <w:numId w:val="9"/>
        </w:numPr>
        <w:tabs>
          <w:tab w:val="left" w:pos="1594"/>
        </w:tabs>
        <w:spacing w:before="0" w:after="0" w:line="360" w:lineRule="auto"/>
        <w:ind w:left="1594" w:right="0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Environment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type</w:t>
      </w:r>
    </w:p>
    <w:p w14:paraId="4B8AD2CD">
      <w:pPr>
        <w:pStyle w:val="4"/>
        <w:spacing w:before="8" w:line="360" w:lineRule="auto"/>
        <w:ind w:firstLine="980" w:firstLineChars="35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Answer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(c):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concepts 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applied</w:t>
      </w:r>
    </w:p>
    <w:p w14:paraId="792B6864">
      <w:pPr>
        <w:pStyle w:val="19"/>
        <w:numPr>
          <w:ilvl w:val="1"/>
          <w:numId w:val="9"/>
        </w:numPr>
        <w:tabs>
          <w:tab w:val="left" w:pos="1955"/>
        </w:tabs>
        <w:spacing w:before="55" w:after="0" w:line="360" w:lineRule="auto"/>
        <w:ind w:left="1955" w:right="1105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Intelligent agent: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robot is a goal-based, utility-oriented agent. Percepts = adjacent cell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contents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 its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position;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actions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=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Up,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Down, Left, Right (actuators); it maps percepts to actions through its sense–update–plan–act loop and keeps an internal model (the known map), so it is a model-based agent.</w:t>
      </w:r>
    </w:p>
    <w:p w14:paraId="068AE157">
      <w:pPr>
        <w:pStyle w:val="19"/>
        <w:numPr>
          <w:ilvl w:val="1"/>
          <w:numId w:val="9"/>
        </w:numPr>
        <w:tabs>
          <w:tab w:val="left" w:pos="1955"/>
        </w:tabs>
        <w:spacing w:before="58" w:after="0" w:line="360" w:lineRule="auto"/>
        <w:ind w:left="1955" w:right="1108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Rationality:</w:t>
      </w:r>
      <w:r>
        <w:rPr>
          <w:rFonts w:hint="default" w:ascii="Times New Roman" w:hAnsi="Times New Roman" w:cs="Times New Roman"/>
          <w:b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rational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agent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picks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action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expected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maximise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its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performance measure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given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its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percept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history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knowledge.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Here,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performance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measure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 reaching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minimum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total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(steps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+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penalties)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Times New Roman" w:hAnsi="Times New Roman" w:cs="Times New Roman"/>
          <w:color w:val="000000" w:themeColor="text1"/>
          <w:spacing w:val="-1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safety.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robot is rational because it always chooses the next move on the cheapest known path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re-plans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when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new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percepts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change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best.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Rationality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does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mean omniscience: it acts on what it can sense.</w:t>
      </w:r>
    </w:p>
    <w:p w14:paraId="1932A0A2">
      <w:pPr>
        <w:pStyle w:val="19"/>
        <w:numPr>
          <w:ilvl w:val="1"/>
          <w:numId w:val="9"/>
        </w:numPr>
        <w:tabs>
          <w:tab w:val="left" w:pos="1955"/>
        </w:tabs>
        <w:spacing w:before="63" w:after="0" w:line="360" w:lineRule="auto"/>
        <w:ind w:left="1955" w:right="1112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Environment</w:t>
      </w:r>
      <w:r>
        <w:rPr>
          <w:rFonts w:hint="default" w:ascii="Times New Roman" w:hAnsi="Times New Roman" w:cs="Times New Roman"/>
          <w:b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type: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partially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observable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(only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adjacent cells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sensed),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deterministic in movement (a move succeeds unless blocked), sequential (each move affects future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costs),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static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between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moves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(the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map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does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not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change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while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plans, though new parts are discovered), discrete (grid cells and 4 actions), single-agent, and initially unknown (exploration needed). These properties are exactly why an online, re-planning search agent is needed.</w:t>
      </w:r>
    </w:p>
    <w:p w14:paraId="02DDB7BF">
      <w:pPr>
        <w:pStyle w:val="1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B733425">
      <w:pPr>
        <w:pStyle w:val="1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9493A2A">
      <w:pPr>
        <w:pStyle w:val="1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FEB03CA">
      <w:pPr>
        <w:pStyle w:val="1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0805C5">
      <w:pPr>
        <w:pStyle w:val="1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4C2C257">
      <w:pPr>
        <w:pStyle w:val="10"/>
        <w:spacing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2CD07ED">
      <w:pPr>
        <w:pStyle w:val="10"/>
        <w:spacing w:before="58" w:line="360" w:lineRule="auto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BE0316">
      <w:pPr>
        <w:pStyle w:val="19"/>
        <w:numPr>
          <w:ilvl w:val="0"/>
          <w:numId w:val="8"/>
        </w:numPr>
        <w:tabs>
          <w:tab w:val="left" w:pos="1156"/>
        </w:tabs>
        <w:spacing w:before="0" w:after="0" w:line="360" w:lineRule="auto"/>
        <w:ind w:left="874" w:right="1120" w:firstLine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Justify why your chosen approach is the most suitable for solving this problem under the given constraints.</w:t>
      </w:r>
    </w:p>
    <w:p w14:paraId="39802376">
      <w:pPr>
        <w:pStyle w:val="4"/>
        <w:spacing w:line="360" w:lineRule="auto"/>
        <w:ind w:firstLine="840" w:firstLineChars="30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Answer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(d):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Justification</w:t>
      </w:r>
    </w:p>
    <w:p w14:paraId="06DCBDFA">
      <w:pPr>
        <w:pStyle w:val="19"/>
        <w:numPr>
          <w:ilvl w:val="1"/>
          <w:numId w:val="8"/>
        </w:numPr>
        <w:tabs>
          <w:tab w:val="left" w:pos="1955"/>
        </w:tabs>
        <w:spacing w:before="56" w:after="0" w:line="360" w:lineRule="auto"/>
        <w:ind w:left="1955" w:right="1109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Uniform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 Search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optimal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complete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non-negative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costs,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known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map it always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returns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cheapest safe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route,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which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fits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“minimise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total cost” requirement. BFS would ignore the +2 risk penalty and DFS gives no cost 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guarantee.</w:t>
      </w:r>
    </w:p>
    <w:p w14:paraId="03ED9EA1">
      <w:pPr>
        <w:pStyle w:val="19"/>
        <w:numPr>
          <w:ilvl w:val="1"/>
          <w:numId w:val="8"/>
        </w:numPr>
        <w:tabs>
          <w:tab w:val="left" w:pos="1955"/>
        </w:tabs>
        <w:spacing w:before="62" w:after="0" w:line="360" w:lineRule="auto"/>
        <w:ind w:left="1955" w:right="1113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A* could be used with an admissible heuristic (Manhattan distance, which never overestimates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since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each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at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least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1)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to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expand</w:t>
      </w:r>
      <w:r>
        <w:rPr>
          <w:rFonts w:hint="default" w:ascii="Times New Roman" w:hAnsi="Times New Roman" w:cs="Times New Roman"/>
          <w:color w:val="000000" w:themeColor="text1"/>
          <w:spacing w:val="-10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fewer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nodes,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but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UCS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needs no heuristic and works even when risky costs make the heuristic less informative.</w:t>
      </w:r>
    </w:p>
    <w:p w14:paraId="31B7B34F">
      <w:pPr>
        <w:pStyle w:val="19"/>
        <w:numPr>
          <w:ilvl w:val="1"/>
          <w:numId w:val="8"/>
        </w:numPr>
        <w:tabs>
          <w:tab w:val="left" w:pos="1955"/>
        </w:tabs>
        <w:spacing w:before="61" w:after="0" w:line="360" w:lineRule="auto"/>
        <w:ind w:left="1955" w:right="1113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 online (interleaved) agent is required because the environment is partially observable: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offline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planner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would need</w:t>
      </w:r>
      <w:r>
        <w:rPr>
          <w:rFonts w:hint="default"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 full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map in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advance,</w:t>
      </w:r>
      <w:r>
        <w:rPr>
          <w:rFonts w:hint="default" w:ascii="Times New Roman" w:hAnsi="Times New Roman" w:cs="Times New Roman"/>
          <w:color w:val="000000" w:themeColor="text1"/>
          <w:spacing w:val="-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which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the</w:t>
      </w:r>
      <w:r>
        <w:rPr>
          <w:rFonts w:hint="default" w:ascii="Times New Roman" w:hAnsi="Times New Roman" w:cs="Times New Roman"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robot does not have. Re-planning after each new percept lets the robot handle hidden obstacles safely.</w:t>
      </w:r>
    </w:p>
    <w:p w14:paraId="3882645C">
      <w:pPr>
        <w:pStyle w:val="19"/>
        <w:numPr>
          <w:ilvl w:val="1"/>
          <w:numId w:val="8"/>
        </w:numPr>
        <w:tabs>
          <w:tab w:val="left" w:pos="1955"/>
        </w:tabs>
        <w:spacing w:before="58" w:after="0" w:line="360" w:lineRule="auto"/>
        <w:ind w:left="1955" w:right="1117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Risk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encoded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as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extra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cost,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safety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cs="Times New Roman"/>
          <w:color w:val="000000" w:themeColor="text1"/>
          <w:spacing w:val="-1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efficiency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are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balanced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inside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one</w:t>
      </w:r>
      <w:r>
        <w:rPr>
          <w:rFonts w:hint="default" w:ascii="Times New Roman" w:hAnsi="Times New Roman" w:cs="Times New Roman"/>
          <w:color w:val="000000" w:themeColor="text1"/>
          <w:spacing w:val="-1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search rather than handled by separate rules.</w:t>
      </w:r>
    </w:p>
    <w:p w14:paraId="1173B662">
      <w:pPr>
        <w:pStyle w:val="19"/>
        <w:numPr>
          <w:ilvl w:val="1"/>
          <w:numId w:val="8"/>
        </w:numPr>
        <w:tabs>
          <w:tab w:val="left" w:pos="1955"/>
        </w:tabs>
        <w:spacing w:before="57" w:after="0" w:line="360" w:lineRule="auto"/>
        <w:ind w:left="1955" w:right="1118" w:hanging="36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Overall,</w:t>
      </w:r>
      <w:r>
        <w:rPr>
          <w:rFonts w:hint="default" w:ascii="Times New Roman" w:hAnsi="Times New Roman" w:cs="Times New Roman"/>
          <w:color w:val="000000" w:themeColor="text1"/>
          <w:spacing w:val="-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online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UCS</w:t>
      </w:r>
      <w:r>
        <w:rPr>
          <w:rFonts w:hint="default" w:ascii="Times New Roman" w:hAnsi="Times New Roman" w:cs="Times New Roman"/>
          <w:color w:val="000000" w:themeColor="text1"/>
          <w:spacing w:val="-6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with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pacing w:val="-8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continuously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updated</w:t>
      </w:r>
      <w:r>
        <w:rPr>
          <w:rFonts w:hint="default" w:ascii="Times New Roman" w:hAnsi="Times New Roman" w:cs="Times New Roman"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map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optimal</w:t>
      </w:r>
      <w:r>
        <w:rPr>
          <w:rFonts w:hint="default" w:ascii="Times New Roman" w:hAnsi="Times New Roman" w:cs="Times New Roman"/>
          <w:color w:val="000000" w:themeColor="text1"/>
          <w:spacing w:val="-15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on</w:t>
      </w:r>
      <w:r>
        <w:rPr>
          <w:rFonts w:hint="default" w:ascii="Times New Roman" w:hAnsi="Times New Roman" w:cs="Times New Roman"/>
          <w:color w:val="000000" w:themeColor="text1"/>
          <w:spacing w:val="-1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what</w:t>
      </w:r>
      <w:r>
        <w:rPr>
          <w:rFonts w:hint="default" w:ascii="Times New Roman" w:hAnsi="Times New Roman" w:cs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is</w:t>
      </w:r>
      <w:r>
        <w:rPr>
          <w:rFonts w:hint="default" w:ascii="Times New Roman" w:hAnsi="Times New Roman" w:cs="Times New Roman"/>
          <w:color w:val="000000" w:themeColor="text1"/>
          <w:spacing w:val="-9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known, safe, and adaptive to new information, making it the most suitable strategy under the stated constraints.</w:t>
      </w:r>
    </w:p>
    <w:p w14:paraId="38B0AC91">
      <w:pPr>
        <w:pStyle w:val="19"/>
        <w:spacing w:after="0" w:line="360" w:lineRule="auto"/>
        <w:jc w:val="left"/>
        <w:rPr>
          <w:rFonts w:hint="default"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sectPr>
          <w:pgSz w:w="11910" w:h="16840"/>
          <w:pgMar w:top="1340" w:right="283" w:bottom="280" w:left="566" w:header="720" w:footer="720" w:gutter="0"/>
          <w:cols w:space="720" w:num="1"/>
        </w:sectPr>
      </w:pPr>
    </w:p>
    <w:p w14:paraId="2F45E708">
      <w:pPr>
        <w:pStyle w:val="19"/>
        <w:autoSpaceDE w:val="0"/>
        <w:autoSpaceDN w:val="0"/>
        <w:adjustRightInd w:val="0"/>
        <w:ind w:left="810"/>
        <w:jc w:val="center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161F169-94C8-403F-8F4E-531391E6E2D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20C17FE-B9D9-46BE-9B89-9AF45664A91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0E31043-47D1-4AD5-A4EE-5182EB31FBA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6C76F2A-D87F-4206-B6BA-82FD153CD7A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5F090C41-5189-4FB4-B7CB-2CE53ABFC3EB}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E4E82246-EAA8-4A0D-8B85-41B75C263DA6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B28448BF-ECEF-4ED9-996E-AACB45F5D77B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7DB68C1F-AC0F-45AB-B775-6686D8775DF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59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5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37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59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4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91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3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3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29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7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21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67" w:hanging="361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3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."/>
      <w:lvlJc w:val="left"/>
      <w:pPr>
        <w:ind w:left="2406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62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24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86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8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1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73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35" w:hanging="721"/>
      </w:pPr>
      <w:rPr>
        <w:rFonts w:hint="default"/>
        <w:lang w:val="en-US" w:eastAsia="en-US" w:bidi="ar-SA"/>
      </w:rPr>
    </w:lvl>
  </w:abstractNum>
  <w:abstractNum w:abstractNumId="3">
    <w:nsid w:val="18D85194"/>
    <w:multiLevelType w:val="multilevel"/>
    <w:tmpl w:val="18D85194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23732A6A"/>
    <w:multiLevelType w:val="multilevel"/>
    <w:tmpl w:val="23732A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374C1E4A"/>
    <w:multiLevelType w:val="multilevel"/>
    <w:tmpl w:val="374C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C635BB8"/>
    <w:multiLevelType w:val="multilevel"/>
    <w:tmpl w:val="3C635BB8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7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874" w:hanging="2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5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37" w:hanging="360"/>
      </w:pPr>
      <w:rPr>
        <w:rFonts w:hint="default"/>
        <w:lang w:val="en-US" w:eastAsia="en-US" w:bidi="ar-SA"/>
      </w:rPr>
    </w:lvl>
  </w:abstractNum>
  <w:abstractNum w:abstractNumId="8">
    <w:nsid w:val="7940668F"/>
    <w:multiLevelType w:val="multilevel"/>
    <w:tmpl w:val="7940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2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  <w:rsid w:val="6469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11">
    <w:name w:val="Emphasis"/>
    <w:basedOn w:val="8"/>
    <w:qFormat/>
    <w:uiPriority w:val="0"/>
    <w:rPr>
      <w:i/>
      <w:iCs/>
    </w:rPr>
  </w:style>
  <w:style w:type="paragraph" w:styleId="12">
    <w:name w:val="Normal (Web)"/>
    <w:basedOn w:val="1"/>
    <w:unhideWhenUsed/>
    <w:uiPriority w:val="99"/>
    <w:pPr>
      <w:spacing w:before="100" w:beforeAutospacing="1" w:after="100" w:afterAutospacing="1"/>
    </w:p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5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7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8">
    <w:name w:val="Normal1"/>
    <w:qFormat/>
    <w:uiPriority w:val="0"/>
    <w:pPr>
      <w:widowControl w:val="0"/>
      <w:suppressAutoHyphens/>
      <w:spacing w:after="200" w:line="240" w:lineRule="auto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9">
    <w:name w:val="List Paragraph"/>
    <w:basedOn w:val="1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paragraph" w:customStyle="1" w:styleId="20">
    <w:name w:val="Table Paragraph"/>
    <w:basedOn w:val="1"/>
    <w:qFormat/>
    <w:uiPriority w:val="1"/>
    <w:pPr>
      <w:spacing w:before="15"/>
      <w:ind w:left="8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193</Words>
  <Characters>1046</Characters>
  <Lines>29</Lines>
  <Paragraphs>8</Paragraphs>
  <TotalTime>5</TotalTime>
  <ScaleCrop>false</ScaleCrop>
  <LinksUpToDate>false</LinksUpToDate>
  <CharactersWithSpaces>1246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2026-04-08T07:36:00Z</dcterms:created>
  <dc:creator>A. Jaya Mabel Rani</dc:creator>
  <cp:lastModifiedBy>surit</cp:lastModifiedBy>
  <dcterms:modified xsi:type="dcterms:W3CDTF">2026-10-15T06:36:58Z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2057-12.2.0.23206</vt:lpwstr>
  </property>
  <property fmtid="{D5CDD505-2E9C-101B-9397-08002B2CF9AE}" pid="4" name="ICV">
    <vt:lpwstr>0C7D8CA2CA004C61A429B367BF0B7943_13</vt:lpwstr>
  </property>
</Properties>
</file>